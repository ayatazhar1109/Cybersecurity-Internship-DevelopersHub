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A7850D">
      <w:pPr>
        <w:pStyle w:val="2"/>
        <w:bidi w:val="0"/>
        <w:jc w:val="both"/>
        <w:rPr>
          <w:rFonts w:hint="default" w:ascii="Times New Roman" w:hAnsi="Times New Roman" w:cs="Times New Roman"/>
        </w:rPr>
      </w:pPr>
    </w:p>
    <w:p w14:paraId="24A56BA0">
      <w:pPr>
        <w:pStyle w:val="2"/>
        <w:bidi w:val="0"/>
        <w:jc w:val="center"/>
        <w:rPr>
          <w:rFonts w:hint="default" w:ascii="Times New Roman" w:hAnsi="Times New Roman" w:cs="Times New Roman"/>
        </w:rPr>
      </w:pPr>
    </w:p>
    <w:p w14:paraId="5E5F702D">
      <w:pPr>
        <w:pStyle w:val="2"/>
        <w:bidi w:val="0"/>
        <w:jc w:val="center"/>
        <w:rPr>
          <w:rFonts w:hint="default" w:ascii="Times New Roman" w:hAnsi="Times New Roman" w:cs="Times New Roman"/>
        </w:rPr>
      </w:pPr>
    </w:p>
    <w:p w14:paraId="10AFE3AD">
      <w:pPr>
        <w:pStyle w:val="2"/>
        <w:bidi w:val="0"/>
        <w:jc w:val="center"/>
        <w:rPr>
          <w:rFonts w:hint="default" w:ascii="Times New Roman" w:hAnsi="Times New Roman" w:cs="Times New Roman"/>
          <w:lang w:val="en-US"/>
        </w:rPr>
      </w:pPr>
      <w:r>
        <w:rPr>
          <w:rFonts w:hint="default" w:ascii="Times New Roman" w:hAnsi="Times New Roman" w:cs="Times New Roman"/>
        </w:rPr>
        <w:t>DEVELOPERSHUB CORPORATIO</w:t>
      </w:r>
      <w:r>
        <w:rPr>
          <w:rFonts w:hint="default" w:ascii="Times New Roman" w:hAnsi="Times New Roman" w:cs="Times New Roman"/>
          <w:lang w:val="en-US"/>
        </w:rPr>
        <w:t>N</w:t>
      </w:r>
    </w:p>
    <w:p w14:paraId="2A81AA69">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Final Report</w:t>
      </w:r>
    </w:p>
    <w:p w14:paraId="6414A380">
      <w:pPr>
        <w:pStyle w:val="4"/>
        <w:bidi w:val="0"/>
        <w:jc w:val="both"/>
        <w:rPr>
          <w:rFonts w:hint="default" w:ascii="Times New Roman" w:hAnsi="Times New Roman" w:cs="Times New Roman"/>
          <w:sz w:val="20"/>
          <w:szCs w:val="20"/>
        </w:rPr>
      </w:pPr>
    </w:p>
    <w:p w14:paraId="56579325">
      <w:pPr>
        <w:pStyle w:val="93"/>
        <w:widowControl/>
        <w:jc w:val="center"/>
        <w:rPr>
          <w:rFonts w:hint="default" w:ascii="Times New Roman" w:hAnsi="Times New Roman" w:cs="Times New Roman"/>
          <w:sz w:val="32"/>
          <w:szCs w:val="32"/>
          <w:lang w:val="en-US"/>
        </w:rPr>
      </w:pPr>
      <w:r>
        <w:rPr>
          <w:rFonts w:hint="default" w:ascii="Times New Roman" w:hAnsi="Times New Roman" w:cs="Times New Roman"/>
          <w:b/>
          <w:bCs/>
          <w:sz w:val="32"/>
          <w:szCs w:val="32"/>
          <w:lang w:val="en-US"/>
        </w:rPr>
        <w:t xml:space="preserve">Prepared By: </w:t>
      </w:r>
      <w:r>
        <w:rPr>
          <w:rFonts w:hint="default" w:ascii="Times New Roman" w:hAnsi="Times New Roman" w:cs="Times New Roman"/>
          <w:sz w:val="32"/>
          <w:szCs w:val="32"/>
          <w:lang w:val="en-US"/>
        </w:rPr>
        <w:t>Ayat Azhar</w:t>
      </w:r>
    </w:p>
    <w:p w14:paraId="6D391D40">
      <w:pPr>
        <w:pStyle w:val="93"/>
        <w:widowControl/>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(Cyber Security Intern at Developers Hub Corporation)</w:t>
      </w:r>
    </w:p>
    <w:p w14:paraId="62F1E20D">
      <w:pPr>
        <w:keepNext w:val="0"/>
        <w:keepLines w:val="0"/>
        <w:widowControl/>
        <w:suppressLineNumbers w:val="0"/>
        <w:spacing w:before="0" w:beforeAutospacing="0" w:after="160" w:afterAutospacing="0" w:line="276" w:lineRule="auto"/>
        <w:ind w:left="0" w:right="0"/>
        <w:jc w:val="left"/>
        <w:rPr>
          <w:sz w:val="32"/>
          <w:szCs w:val="32"/>
          <w:lang w:val="en-US"/>
        </w:rPr>
      </w:pPr>
    </w:p>
    <w:p w14:paraId="56EC5352">
      <w:pPr>
        <w:pStyle w:val="93"/>
        <w:widowControl/>
        <w:jc w:val="center"/>
        <w:rPr>
          <w:rFonts w:hint="default" w:ascii="Times New Roman" w:hAnsi="Times New Roman" w:cs="Times New Roman"/>
          <w:sz w:val="32"/>
          <w:szCs w:val="32"/>
          <w:lang w:val="en-US"/>
        </w:rPr>
      </w:pPr>
      <w:r>
        <w:rPr>
          <w:rFonts w:hint="default" w:ascii="Times New Roman" w:hAnsi="Times New Roman" w:cs="Times New Roman"/>
          <w:b/>
          <w:bCs/>
          <w:sz w:val="32"/>
          <w:szCs w:val="32"/>
          <w:lang w:val="en-US"/>
        </w:rPr>
        <w:t>ID: DHC-2857</w:t>
      </w:r>
    </w:p>
    <w:p w14:paraId="1D375F82">
      <w:pPr>
        <w:keepNext w:val="0"/>
        <w:keepLines w:val="0"/>
        <w:widowControl/>
        <w:suppressLineNumbers w:val="0"/>
        <w:spacing w:before="0" w:beforeAutospacing="0" w:after="160" w:afterAutospacing="0" w:line="276" w:lineRule="auto"/>
        <w:ind w:left="0" w:right="0"/>
        <w:jc w:val="left"/>
        <w:rPr>
          <w:sz w:val="32"/>
          <w:szCs w:val="32"/>
          <w:lang w:val="en-US"/>
        </w:rPr>
      </w:pPr>
    </w:p>
    <w:p w14:paraId="778E75FB">
      <w:pPr>
        <w:pStyle w:val="93"/>
        <w:widowControl/>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Date:</w:t>
      </w:r>
      <w:r>
        <w:rPr>
          <w:rFonts w:hint="default" w:ascii="Times New Roman" w:hAnsi="Times New Roman" w:cs="Times New Roman"/>
          <w:sz w:val="32"/>
          <w:szCs w:val="32"/>
          <w:lang w:val="en-US"/>
        </w:rPr>
        <w:t xml:space="preserve"> 28</w:t>
      </w:r>
      <w:r>
        <w:rPr>
          <w:rFonts w:hint="default" w:ascii="Times New Roman" w:hAnsi="Times New Roman" w:cs="Times New Roman"/>
          <w:sz w:val="32"/>
          <w:szCs w:val="32"/>
          <w:vertAlign w:val="superscript"/>
          <w:lang w:val="en-US"/>
        </w:rPr>
        <w:t>th</w:t>
      </w:r>
      <w:r>
        <w:rPr>
          <w:rFonts w:hint="default" w:ascii="Times New Roman" w:hAnsi="Times New Roman" w:cs="Times New Roman"/>
          <w:sz w:val="32"/>
          <w:szCs w:val="32"/>
          <w:lang w:val="en-US"/>
        </w:rPr>
        <w:t xml:space="preserve"> May 2026</w:t>
      </w:r>
    </w:p>
    <w:p w14:paraId="67B5EF97">
      <w:pPr>
        <w:pStyle w:val="93"/>
        <w:widowControl/>
        <w:jc w:val="center"/>
        <w:rPr>
          <w:rFonts w:hint="default" w:ascii="Times New Roman" w:hAnsi="Times New Roman" w:cs="Times New Roman"/>
          <w:b/>
          <w:bCs/>
          <w:sz w:val="32"/>
          <w:szCs w:val="32"/>
          <w:lang w:val="en-US"/>
        </w:rPr>
      </w:pPr>
    </w:p>
    <w:p w14:paraId="2BFE092A">
      <w:pPr>
        <w:pStyle w:val="93"/>
        <w:widowControl/>
        <w:jc w:val="center"/>
        <w:rPr>
          <w:rFonts w:hint="default" w:ascii="Times New Roman" w:hAnsi="Times New Roman" w:cs="Times New Roman"/>
          <w:sz w:val="32"/>
          <w:szCs w:val="32"/>
          <w:lang w:val="en-US"/>
        </w:rPr>
      </w:pPr>
      <w:r>
        <w:rPr>
          <w:rFonts w:hint="default" w:ascii="Times New Roman" w:hAnsi="Times New Roman" w:cs="Times New Roman"/>
          <w:b/>
          <w:bCs/>
          <w:sz w:val="32"/>
          <w:szCs w:val="32"/>
          <w:lang w:val="en-US"/>
        </w:rPr>
        <w:t xml:space="preserve">Version: </w:t>
      </w:r>
      <w:r>
        <w:rPr>
          <w:rFonts w:hint="default" w:ascii="Times New Roman" w:hAnsi="Times New Roman" w:cs="Times New Roman"/>
          <w:sz w:val="32"/>
          <w:szCs w:val="32"/>
          <w:lang w:val="en-US"/>
        </w:rPr>
        <w:t>Final 1.0</w:t>
      </w:r>
    </w:p>
    <w:p w14:paraId="6FBAAEC5">
      <w:pPr>
        <w:pStyle w:val="93"/>
        <w:widowControl/>
        <w:jc w:val="center"/>
        <w:rPr>
          <w:rFonts w:hint="default" w:ascii="Times New Roman" w:hAnsi="Times New Roman" w:cs="Times New Roman"/>
          <w:sz w:val="32"/>
          <w:szCs w:val="32"/>
          <w:lang w:val="en-US"/>
        </w:rPr>
      </w:pPr>
    </w:p>
    <w:p w14:paraId="25CB2299">
      <w:pPr>
        <w:pStyle w:val="93"/>
        <w:widowControl/>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INTERNSHIP PROGRAM</w:t>
      </w:r>
    </w:p>
    <w:p w14:paraId="55548E0E">
      <w:pPr>
        <w:pStyle w:val="93"/>
        <w:widowControl/>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DEVELOPERSHUB CORPORATION</w:t>
      </w:r>
    </w:p>
    <w:p w14:paraId="378E9F92">
      <w:pPr>
        <w:pStyle w:val="93"/>
        <w:widowControl/>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Cyber Security Domain</w:t>
      </w:r>
    </w:p>
    <w:p w14:paraId="40CD24F8">
      <w:pPr>
        <w:pStyle w:val="93"/>
        <w:widowControl/>
        <w:jc w:val="center"/>
        <w:rPr>
          <w:rFonts w:hint="default" w:ascii="Times New Roman" w:hAnsi="Times New Roman" w:cs="Times New Roman"/>
          <w:sz w:val="32"/>
          <w:szCs w:val="32"/>
          <w:lang w:val="en-US"/>
        </w:rPr>
      </w:pPr>
    </w:p>
    <w:p w14:paraId="6A97A3DF">
      <w:pPr>
        <w:rPr>
          <w:rFonts w:hint="default" w:ascii="Times New Roman" w:hAnsi="Times New Roman" w:cs="Times New Roman"/>
        </w:rPr>
      </w:pPr>
    </w:p>
    <w:p w14:paraId="1C1EE656">
      <w:pPr>
        <w:rPr>
          <w:rFonts w:hint="default" w:ascii="Times New Roman" w:hAnsi="Times New Roman" w:cs="Times New Roman"/>
          <w:b w:val="0"/>
          <w:bCs w:val="0"/>
          <w:sz w:val="24"/>
          <w:szCs w:val="24"/>
        </w:rPr>
        <w:sectPr>
          <w:headerReference r:id="rId3" w:type="default"/>
          <w:footerReference r:id="rId4" w:type="default"/>
          <w:pgSz w:w="11906" w:h="16838"/>
          <w:pgMar w:top="1440" w:right="1800" w:bottom="1440" w:left="1800" w:header="720" w:footer="720" w:gutter="0"/>
          <w:cols w:space="720" w:num="1"/>
          <w:docGrid w:linePitch="360" w:charSpace="0"/>
        </w:sectPr>
      </w:pPr>
    </w:p>
    <w:p w14:paraId="1097BDF1">
      <w:pPr>
        <w:rPr>
          <w:rFonts w:hint="default" w:ascii="Times New Roman" w:hAnsi="Times New Roman" w:cs="Times New Roman"/>
          <w:b/>
          <w:bCs/>
          <w:sz w:val="24"/>
          <w:szCs w:val="24"/>
        </w:rPr>
      </w:pPr>
      <w:r>
        <w:rPr>
          <w:rFonts w:hint="default" w:ascii="Times New Roman" w:hAnsi="Times New Roman" w:cs="Times New Roman"/>
          <w:b/>
          <w:bCs/>
          <w:sz w:val="24"/>
          <w:szCs w:val="24"/>
        </w:rPr>
        <w:t>Week 1: Security Assessment</w:t>
      </w:r>
    </w:p>
    <w:p w14:paraId="7EE182EB">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Summary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1</w:t>
      </w:r>
    </w:p>
    <w:p w14:paraId="14238954">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SQL Injection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1</w:t>
      </w:r>
    </w:p>
    <w:p w14:paraId="6E3A03D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Cross-Site Scripting</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(XSS)</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1</w:t>
      </w:r>
    </w:p>
    <w:p w14:paraId="6391EF47">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Missing Security Headers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2</w:t>
      </w:r>
    </w:p>
    <w:p w14:paraId="04DAAA7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Areas for Improvement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2</w:t>
      </w:r>
    </w:p>
    <w:p w14:paraId="26202E0A">
      <w:pPr>
        <w:rPr>
          <w:rFonts w:hint="default" w:ascii="Times New Roman" w:hAnsi="Times New Roman" w:cs="Times New Roman"/>
          <w:b w:val="0"/>
          <w:bCs w:val="0"/>
          <w:sz w:val="24"/>
          <w:szCs w:val="24"/>
        </w:rPr>
      </w:pPr>
    </w:p>
    <w:p w14:paraId="7F18C707">
      <w:pPr>
        <w:rPr>
          <w:rFonts w:hint="default" w:ascii="Times New Roman" w:hAnsi="Times New Roman" w:cs="Times New Roman"/>
          <w:b w:val="0"/>
          <w:bCs w:val="0"/>
          <w:sz w:val="24"/>
          <w:szCs w:val="24"/>
        </w:rPr>
      </w:pPr>
    </w:p>
    <w:p w14:paraId="4229C6C8">
      <w:pPr>
        <w:rPr>
          <w:rFonts w:hint="default" w:ascii="Times New Roman" w:hAnsi="Times New Roman" w:cs="Times New Roman"/>
          <w:b/>
          <w:bCs/>
          <w:sz w:val="24"/>
          <w:szCs w:val="24"/>
        </w:rPr>
      </w:pPr>
      <w:r>
        <w:rPr>
          <w:rFonts w:hint="default" w:ascii="Times New Roman" w:hAnsi="Times New Roman" w:cs="Times New Roman"/>
          <w:b/>
          <w:bCs/>
          <w:sz w:val="24"/>
          <w:szCs w:val="24"/>
        </w:rPr>
        <w:t>Week 2: Implementing Security Measures</w:t>
      </w:r>
    </w:p>
    <w:p w14:paraId="5CD57C3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Input Validation (Validator)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3</w:t>
      </w:r>
    </w:p>
    <w:p w14:paraId="42CF00D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Password Hashing (Bcrypt)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3</w:t>
      </w:r>
    </w:p>
    <w:p w14:paraId="159845D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Token Authentication (JWT)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3</w:t>
      </w:r>
    </w:p>
    <w:p w14:paraId="3B70350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Security Headers (Helmet)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3</w:t>
      </w:r>
    </w:p>
    <w:p w14:paraId="23854395">
      <w:pPr>
        <w:rPr>
          <w:rFonts w:hint="default" w:ascii="Times New Roman" w:hAnsi="Times New Roman" w:cs="Times New Roman"/>
          <w:b w:val="0"/>
          <w:bCs w:val="0"/>
          <w:sz w:val="24"/>
          <w:szCs w:val="24"/>
        </w:rPr>
      </w:pPr>
    </w:p>
    <w:p w14:paraId="4E9258F1">
      <w:pPr>
        <w:rPr>
          <w:rFonts w:hint="default" w:ascii="Times New Roman" w:hAnsi="Times New Roman" w:cs="Times New Roman"/>
          <w:b w:val="0"/>
          <w:bCs w:val="0"/>
          <w:sz w:val="24"/>
          <w:szCs w:val="24"/>
        </w:rPr>
      </w:pPr>
    </w:p>
    <w:p w14:paraId="194A2D9F">
      <w:pPr>
        <w:rPr>
          <w:rFonts w:hint="default" w:ascii="Times New Roman" w:hAnsi="Times New Roman" w:cs="Times New Roman"/>
          <w:b/>
          <w:bCs/>
          <w:sz w:val="24"/>
          <w:szCs w:val="24"/>
        </w:rPr>
      </w:pPr>
      <w:r>
        <w:rPr>
          <w:rFonts w:hint="default" w:ascii="Times New Roman" w:hAnsi="Times New Roman" w:cs="Times New Roman"/>
          <w:b/>
          <w:bCs/>
          <w:sz w:val="24"/>
          <w:szCs w:val="24"/>
        </w:rPr>
        <w:t>Week 3: Advanced Security &amp; Final Reporting</w:t>
      </w:r>
    </w:p>
    <w:p w14:paraId="3BB1DEC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Penetration Testing (Nmap)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4</w:t>
      </w:r>
    </w:p>
    <w:p w14:paraId="6107AF33">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Logging (Winston)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4</w:t>
      </w:r>
    </w:p>
    <w:p w14:paraId="2130174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Security Checklist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4 - 5</w:t>
      </w:r>
    </w:p>
    <w:p w14:paraId="496B9F1B">
      <w:pPr>
        <w:rPr>
          <w:rFonts w:hint="default" w:ascii="Times New Roman" w:hAnsi="Times New Roman" w:cs="Times New Roman"/>
          <w:b w:val="0"/>
          <w:bCs w:val="0"/>
          <w:sz w:val="24"/>
          <w:szCs w:val="24"/>
        </w:rPr>
      </w:pPr>
    </w:p>
    <w:p w14:paraId="7D11F380">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Appendix</w:t>
      </w:r>
      <w:r>
        <w:rPr>
          <w:rFonts w:hint="default" w:ascii="Times New Roman" w:hAnsi="Times New Roman" w:cs="Times New Roman"/>
          <w:b/>
          <w:bCs/>
          <w:sz w:val="24"/>
          <w:szCs w:val="24"/>
          <w:lang w:val="en-US"/>
        </w:rPr>
        <w:t>:</w:t>
      </w:r>
    </w:p>
    <w:p w14:paraId="500C26D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Submission and Links </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6</w:t>
      </w:r>
    </w:p>
    <w:p w14:paraId="136135E3">
      <w:pPr>
        <w:rPr>
          <w:rFonts w:hint="default" w:ascii="Times New Roman" w:hAnsi="Times New Roman" w:cs="Times New Roman"/>
          <w:sz w:val="28"/>
          <w:szCs w:val="28"/>
          <w:lang w:val="en-US"/>
        </w:rPr>
      </w:pPr>
      <w:r>
        <w:rPr>
          <w:rFonts w:hint="default" w:ascii="Times New Roman" w:hAnsi="Times New Roman" w:cs="Times New Roman"/>
          <w:b w:val="0"/>
          <w:bCs w:val="0"/>
          <w:sz w:val="24"/>
          <w:szCs w:val="24"/>
          <w:lang w:val="en-US"/>
        </w:rPr>
        <w:t xml:space="preserve">Glossary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en-US"/>
        </w:rPr>
        <w:t>….. 7</w:t>
      </w:r>
    </w:p>
    <w:p w14:paraId="4C4B3CAB">
      <w:pPr>
        <w:jc w:val="center"/>
        <w:rPr>
          <w:rFonts w:hint="default" w:ascii="Times New Roman" w:hAnsi="Times New Roman" w:cs="Times New Roman"/>
          <w:sz w:val="28"/>
          <w:szCs w:val="28"/>
        </w:rPr>
      </w:pPr>
    </w:p>
    <w:p w14:paraId="2A0B49FB">
      <w:pPr>
        <w:jc w:val="center"/>
        <w:rPr>
          <w:rFonts w:hint="default" w:ascii="Times New Roman" w:hAnsi="Times New Roman" w:cs="Times New Roman"/>
          <w:sz w:val="28"/>
          <w:szCs w:val="28"/>
        </w:rPr>
      </w:pPr>
    </w:p>
    <w:p w14:paraId="60748E5C">
      <w:pPr>
        <w:jc w:val="center"/>
        <w:rPr>
          <w:rFonts w:hint="default" w:ascii="Times New Roman" w:hAnsi="Times New Roman" w:cs="Times New Roman"/>
          <w:sz w:val="28"/>
          <w:szCs w:val="28"/>
        </w:rPr>
      </w:pPr>
    </w:p>
    <w:p w14:paraId="0B41706C">
      <w:pPr>
        <w:jc w:val="center"/>
        <w:rPr>
          <w:rFonts w:hint="default" w:ascii="Times New Roman" w:hAnsi="Times New Roman" w:cs="Times New Roman"/>
          <w:sz w:val="28"/>
          <w:szCs w:val="28"/>
        </w:rPr>
        <w:sectPr>
          <w:footerReference r:id="rId5" w:type="default"/>
          <w:pgSz w:w="11906" w:h="16838"/>
          <w:pgMar w:top="1440" w:right="1800" w:bottom="1440" w:left="1800" w:header="720" w:footer="720" w:gutter="0"/>
          <w:pgNumType w:start="1"/>
          <w:cols w:space="720" w:num="1"/>
          <w:docGrid w:linePitch="360" w:charSpace="0"/>
        </w:sectPr>
      </w:pPr>
    </w:p>
    <w:p w14:paraId="6C1D4EC7">
      <w:pPr>
        <w:jc w:val="center"/>
        <w:rPr>
          <w:rFonts w:hint="default" w:ascii="Times New Roman" w:hAnsi="Times New Roman" w:cs="Times New Roman"/>
          <w:sz w:val="28"/>
          <w:szCs w:val="28"/>
        </w:rPr>
      </w:pPr>
    </w:p>
    <w:p w14:paraId="699FBBDB">
      <w:pPr>
        <w:jc w:val="both"/>
        <w:rPr>
          <w:rFonts w:hint="default" w:ascii="Times New Roman" w:hAnsi="Times New Roman" w:cs="Times New Roman"/>
          <w:sz w:val="28"/>
          <w:szCs w:val="28"/>
        </w:rPr>
      </w:pPr>
    </w:p>
    <w:p w14:paraId="2CA5EA5F">
      <w:pPr>
        <w:jc w:val="center"/>
        <w:rPr>
          <w:rFonts w:hint="default" w:ascii="Times New Roman" w:hAnsi="Times New Roman" w:cs="Times New Roman"/>
          <w:sz w:val="28"/>
          <w:szCs w:val="28"/>
        </w:rPr>
      </w:pPr>
      <w:r>
        <w:rPr>
          <w:rFonts w:hint="default" w:ascii="Times New Roman" w:hAnsi="Times New Roman" w:cs="Times New Roman"/>
          <w:sz w:val="28"/>
          <w:szCs w:val="28"/>
        </w:rPr>
        <w:t>Week 1: Security Assessment</w:t>
      </w:r>
    </w:p>
    <w:p w14:paraId="0DDA8A07">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Summary:</w:t>
      </w:r>
    </w:p>
    <w:p w14:paraId="7BAB6648">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report documents the security assessment performed on the OWASP </w:t>
      </w:r>
    </w:p>
    <w:p w14:paraId="02D35345">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Juice Shop web application. The assessment focused on identifying </w:t>
      </w:r>
    </w:p>
    <w:p w14:paraId="0C2B6899">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common vulnerabilities including Cross-Site Scripting (XSS), SQL </w:t>
      </w:r>
    </w:p>
    <w:p w14:paraId="61D643E1">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Injection, weak password storage, and security misconfigurations.</w:t>
      </w:r>
    </w:p>
    <w:p w14:paraId="03024C43">
      <w:pPr>
        <w:jc w:val="both"/>
        <w:rPr>
          <w:rFonts w:hint="default" w:ascii="Times New Roman" w:hAnsi="Times New Roman" w:cs="Times New Roman"/>
          <w:b w:val="0"/>
          <w:bCs w:val="0"/>
          <w:sz w:val="24"/>
          <w:szCs w:val="24"/>
        </w:rPr>
      </w:pPr>
    </w:p>
    <w:p w14:paraId="5702C430">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assessment revealed CRITICAL vulnerabilities including:</w:t>
      </w:r>
    </w:p>
    <w:p w14:paraId="68F66D9A">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SQL Injection allowing authentication bypass</w:t>
      </w:r>
    </w:p>
    <w:p w14:paraId="3FCD411A">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XSS allowing arbitrary script execution</w:t>
      </w:r>
    </w:p>
    <w:p w14:paraId="6418404E">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Missing security headers</w:t>
      </w:r>
    </w:p>
    <w:p w14:paraId="4D602B98">
      <w:pPr>
        <w:jc w:val="both"/>
        <w:rPr>
          <w:rFonts w:hint="default" w:ascii="Times New Roman" w:hAnsi="Times New Roman" w:cs="Times New Roman"/>
          <w:b w:val="0"/>
          <w:bCs w:val="0"/>
          <w:sz w:val="24"/>
          <w:szCs w:val="24"/>
        </w:rPr>
      </w:pPr>
    </w:p>
    <w:p w14:paraId="6492DE2A">
      <w:pPr>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Vulnerability</w:t>
      </w:r>
      <w:r>
        <w:rPr>
          <w:rFonts w:hint="default" w:ascii="Times New Roman" w:hAnsi="Times New Roman" w:cs="Times New Roman"/>
          <w:b/>
          <w:bCs/>
          <w:sz w:val="24"/>
          <w:szCs w:val="24"/>
        </w:rPr>
        <w:t xml:space="preserve"> 1: SQL I</w:t>
      </w:r>
      <w:r>
        <w:rPr>
          <w:rFonts w:hint="default" w:ascii="Times New Roman" w:hAnsi="Times New Roman" w:cs="Times New Roman"/>
          <w:b/>
          <w:bCs/>
          <w:sz w:val="24"/>
          <w:szCs w:val="24"/>
          <w:lang w:val="en-US"/>
        </w:rPr>
        <w:t>njection</w:t>
      </w:r>
    </w:p>
    <w:p w14:paraId="75E052E9">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Test Performed:</w:t>
      </w:r>
    </w:p>
    <w:p w14:paraId="57ED98FF">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Navigated to login page</w:t>
      </w:r>
    </w:p>
    <w:p w14:paraId="2D81B8EB">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Username field: admin' OR '1'='1</w:t>
      </w:r>
    </w:p>
    <w:p w14:paraId="28CF5F5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 xml:space="preserve">- Password field: </w:t>
      </w:r>
      <w:r>
        <w:rPr>
          <w:rFonts w:hint="default" w:ascii="Times New Roman" w:hAnsi="Times New Roman" w:cs="Times New Roman"/>
          <w:b w:val="0"/>
          <w:bCs w:val="0"/>
          <w:sz w:val="24"/>
          <w:szCs w:val="24"/>
          <w:lang w:val="en-US"/>
        </w:rPr>
        <w:t>12345</w:t>
      </w:r>
    </w:p>
    <w:p w14:paraId="2DB8D954">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Clicked "Log in"</w:t>
      </w:r>
    </w:p>
    <w:p w14:paraId="0DF3BE8C">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Result:</w:t>
      </w:r>
    </w:p>
    <w:p w14:paraId="231E9D2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 Successfully bypassed authentication</w:t>
      </w:r>
    </w:p>
    <w:p w14:paraId="526B00A0">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Gained unauthorized access to application</w:t>
      </w:r>
    </w:p>
    <w:p w14:paraId="7DDDE128">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Risk Level: CRITICAL</w:t>
      </w:r>
    </w:p>
    <w:p w14:paraId="78090FA6">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Impact: Complete database compromise possible</w:t>
      </w:r>
    </w:p>
    <w:p w14:paraId="1EE93149">
      <w:pPr>
        <w:jc w:val="both"/>
        <w:rPr>
          <w:rFonts w:hint="default" w:ascii="Times New Roman" w:hAnsi="Times New Roman" w:cs="Times New Roman"/>
          <w:b w:val="0"/>
          <w:bCs w:val="0"/>
          <w:sz w:val="24"/>
          <w:szCs w:val="24"/>
        </w:rPr>
      </w:pPr>
      <w:r>
        <w:drawing>
          <wp:inline distT="0" distB="0" distL="114300" distR="114300">
            <wp:extent cx="5269230" cy="1948180"/>
            <wp:effectExtent l="0" t="0" r="762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69230" cy="1948180"/>
                    </a:xfrm>
                    <a:prstGeom prst="rect">
                      <a:avLst/>
                    </a:prstGeom>
                    <a:noFill/>
                    <a:ln>
                      <a:noFill/>
                    </a:ln>
                  </pic:spPr>
                </pic:pic>
              </a:graphicData>
            </a:graphic>
          </wp:inline>
        </w:drawing>
      </w:r>
    </w:p>
    <w:p w14:paraId="1259D022">
      <w:pPr>
        <w:jc w:val="both"/>
        <w:rPr>
          <w:rFonts w:hint="default" w:ascii="Times New Roman" w:hAnsi="Times New Roman" w:cs="Times New Roman"/>
          <w:b w:val="0"/>
          <w:bCs w:val="0"/>
          <w:sz w:val="24"/>
          <w:szCs w:val="24"/>
        </w:rPr>
      </w:pPr>
    </w:p>
    <w:p w14:paraId="58FD771C">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V</w:t>
      </w:r>
      <w:r>
        <w:rPr>
          <w:rFonts w:hint="default" w:ascii="Times New Roman" w:hAnsi="Times New Roman" w:cs="Times New Roman"/>
          <w:b/>
          <w:bCs/>
          <w:sz w:val="24"/>
          <w:szCs w:val="24"/>
          <w:lang w:val="en-US"/>
        </w:rPr>
        <w:t>ulnerability</w:t>
      </w:r>
      <w:r>
        <w:rPr>
          <w:rFonts w:hint="default" w:ascii="Times New Roman" w:hAnsi="Times New Roman" w:cs="Times New Roman"/>
          <w:b/>
          <w:bCs/>
          <w:sz w:val="24"/>
          <w:szCs w:val="24"/>
        </w:rPr>
        <w:t xml:space="preserve"> 2: C</w:t>
      </w:r>
      <w:r>
        <w:rPr>
          <w:rFonts w:hint="default" w:ascii="Times New Roman" w:hAnsi="Times New Roman" w:cs="Times New Roman"/>
          <w:b/>
          <w:bCs/>
          <w:sz w:val="24"/>
          <w:szCs w:val="24"/>
          <w:lang w:val="en-US"/>
        </w:rPr>
        <w:t>ross-site Scripting</w:t>
      </w:r>
      <w:r>
        <w:rPr>
          <w:rFonts w:hint="default" w:ascii="Times New Roman" w:hAnsi="Times New Roman" w:cs="Times New Roman"/>
          <w:b/>
          <w:bCs/>
          <w:sz w:val="24"/>
          <w:szCs w:val="24"/>
        </w:rPr>
        <w:t xml:space="preserve"> (XSS) </w:t>
      </w:r>
    </w:p>
    <w:p w14:paraId="7FFE178E">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Test Performed:</w:t>
      </w:r>
    </w:p>
    <w:p w14:paraId="6EF4ED76">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Located search box on homepage</w:t>
      </w:r>
    </w:p>
    <w:p w14:paraId="5BBD0931">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Injected payload: &lt;iframe src="javascript:alert('XSS')"&gt;</w:t>
      </w:r>
    </w:p>
    <w:p w14:paraId="218167A1">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Pressed Enter</w:t>
      </w:r>
    </w:p>
    <w:p w14:paraId="40ADE079">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Result:</w:t>
      </w:r>
    </w:p>
    <w:p w14:paraId="15AA12D4">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JavaScript alert popup appeared</w:t>
      </w:r>
    </w:p>
    <w:p w14:paraId="0F1FA789">
      <w:pPr>
        <w:jc w:val="both"/>
        <w:rPr>
          <w:rFonts w:hint="default" w:ascii="Times New Roman" w:hAnsi="Times New Roman" w:cs="Times New Roman"/>
          <w:b/>
          <w:bCs/>
          <w:sz w:val="24"/>
          <w:szCs w:val="24"/>
        </w:rPr>
      </w:pPr>
      <w:r>
        <w:rPr>
          <w:rFonts w:hint="default" w:ascii="Times New Roman" w:hAnsi="Times New Roman" w:cs="Times New Roman"/>
          <w:b w:val="0"/>
          <w:bCs w:val="0"/>
          <w:sz w:val="24"/>
          <w:szCs w:val="24"/>
        </w:rPr>
        <w:t>- Code executed in browser context</w:t>
      </w:r>
    </w:p>
    <w:p w14:paraId="614AA135">
      <w:pPr>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Risk Level: HIGH</w:t>
      </w:r>
    </w:p>
    <w:p w14:paraId="7CC15B4E">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Impact: Session hijacking</w:t>
      </w:r>
    </w:p>
    <w:p w14:paraId="581A29F7">
      <w:pPr>
        <w:jc w:val="both"/>
        <w:rPr>
          <w:rFonts w:hint="default" w:ascii="Times New Roman" w:hAnsi="Times New Roman" w:cs="Times New Roman"/>
          <w:b w:val="0"/>
          <w:bCs w:val="0"/>
          <w:sz w:val="24"/>
          <w:szCs w:val="24"/>
        </w:rPr>
      </w:pPr>
      <w:r>
        <w:drawing>
          <wp:inline distT="0" distB="0" distL="114300" distR="114300">
            <wp:extent cx="5261610" cy="2067560"/>
            <wp:effectExtent l="0" t="0" r="15240" b="889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261610" cy="2067560"/>
                    </a:xfrm>
                    <a:prstGeom prst="rect">
                      <a:avLst/>
                    </a:prstGeom>
                    <a:noFill/>
                    <a:ln>
                      <a:noFill/>
                    </a:ln>
                  </pic:spPr>
                </pic:pic>
              </a:graphicData>
            </a:graphic>
          </wp:inline>
        </w:drawing>
      </w:r>
    </w:p>
    <w:p w14:paraId="2900B4F8">
      <w:pPr>
        <w:jc w:val="both"/>
        <w:rPr>
          <w:rFonts w:hint="default" w:ascii="Times New Roman" w:hAnsi="Times New Roman" w:cs="Times New Roman"/>
          <w:b w:val="0"/>
          <w:bCs w:val="0"/>
          <w:sz w:val="24"/>
          <w:szCs w:val="24"/>
        </w:rPr>
      </w:pPr>
    </w:p>
    <w:p w14:paraId="72984506">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rPr>
        <w:t>V</w:t>
      </w:r>
      <w:r>
        <w:rPr>
          <w:rFonts w:hint="default" w:ascii="Times New Roman" w:hAnsi="Times New Roman" w:cs="Times New Roman"/>
          <w:b/>
          <w:bCs/>
          <w:sz w:val="24"/>
          <w:szCs w:val="24"/>
          <w:lang w:val="en-US"/>
        </w:rPr>
        <w:t>ulnerability</w:t>
      </w:r>
      <w:r>
        <w:rPr>
          <w:rFonts w:hint="default" w:ascii="Times New Roman" w:hAnsi="Times New Roman" w:cs="Times New Roman"/>
          <w:b/>
          <w:bCs/>
          <w:sz w:val="24"/>
          <w:szCs w:val="24"/>
        </w:rPr>
        <w:t xml:space="preserve"> 3: M</w:t>
      </w:r>
      <w:r>
        <w:rPr>
          <w:rFonts w:hint="default" w:ascii="Times New Roman" w:hAnsi="Times New Roman" w:cs="Times New Roman"/>
          <w:b/>
          <w:bCs/>
          <w:sz w:val="24"/>
          <w:szCs w:val="24"/>
          <w:lang w:val="en-US"/>
        </w:rPr>
        <w:t>issing Security Headers</w:t>
      </w:r>
    </w:p>
    <w:p w14:paraId="5FC861E5">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Findings:</w:t>
      </w:r>
    </w:p>
    <w:p w14:paraId="64BA2178">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Content-Security-Policy header missing</w:t>
      </w:r>
    </w:p>
    <w:p w14:paraId="0BC78E78">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X-Frame-Options header missing</w:t>
      </w:r>
    </w:p>
    <w:p w14:paraId="23A4A19E">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X-XSS-Protection header missing</w:t>
      </w:r>
    </w:p>
    <w:p w14:paraId="6D7D79F5">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Risk Level: MEDIUM</w:t>
      </w:r>
    </w:p>
    <w:p w14:paraId="08F4ED9D">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Impact: Clickjacking attacks possible</w:t>
      </w:r>
    </w:p>
    <w:p w14:paraId="44706C02">
      <w:pPr>
        <w:jc w:val="both"/>
        <w:rPr>
          <w:rFonts w:hint="default" w:ascii="Times New Roman" w:hAnsi="Times New Roman" w:cs="Times New Roman"/>
          <w:b w:val="0"/>
          <w:bCs w:val="0"/>
          <w:sz w:val="24"/>
          <w:szCs w:val="24"/>
        </w:rPr>
      </w:pPr>
    </w:p>
    <w:p w14:paraId="37D73111">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AREAS FOR IMPROVEMENT</w:t>
      </w:r>
    </w:p>
    <w:p w14:paraId="3FD9EB98">
      <w:pPr>
        <w:jc w:val="center"/>
        <w:rPr>
          <w:rFonts w:hint="default" w:ascii="Times New Roman" w:hAnsi="Times New Roman" w:cs="Times New Roman"/>
          <w:b/>
          <w:bCs/>
          <w:sz w:val="24"/>
          <w:szCs w:val="24"/>
        </w:rPr>
      </w:pPr>
    </w:p>
    <w:p w14:paraId="50ED6652">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1. The search box will run ANYTHING you type</w:t>
      </w:r>
    </w:p>
    <w:p w14:paraId="5D723CE5">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 typed &lt;iframe src="javascript:alert('XSS')"&gt; in the search bar and a popup appeared. That should NOT happen. A search box should search, not run code. This is bad because someone could send a malicious link to users.</w:t>
      </w:r>
    </w:p>
    <w:p w14:paraId="3C29336E">
      <w:pPr>
        <w:jc w:val="both"/>
        <w:rPr>
          <w:rFonts w:hint="default" w:ascii="Times New Roman" w:hAnsi="Times New Roman" w:cs="Times New Roman"/>
          <w:b w:val="0"/>
          <w:bCs w:val="0"/>
          <w:sz w:val="24"/>
          <w:szCs w:val="24"/>
        </w:rPr>
      </w:pPr>
    </w:p>
    <w:p w14:paraId="623DA8B1">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2. You don't even need a real password to log in</w:t>
      </w:r>
    </w:p>
    <w:p w14:paraId="4909CFE0">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 tried admin' OR '1'='1 in the email field and random text in password field. It let me in. No real credentials needed. That means the login system is completely broken. Anyone who knows this trick can access any account.</w:t>
      </w:r>
    </w:p>
    <w:p w14:paraId="123142B3">
      <w:pPr>
        <w:jc w:val="both"/>
        <w:rPr>
          <w:rFonts w:hint="default" w:ascii="Times New Roman" w:hAnsi="Times New Roman" w:cs="Times New Roman"/>
          <w:b w:val="0"/>
          <w:bCs w:val="0"/>
          <w:sz w:val="24"/>
          <w:szCs w:val="24"/>
        </w:rPr>
      </w:pPr>
    </w:p>
    <w:p w14:paraId="329E728B">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3. Passwords are probably just sitting there readable</w:t>
      </w:r>
    </w:p>
    <w:p w14:paraId="59D23F2C">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When I registered, I saw my password in plain text in the network tab. If I can see it, anyone on the same network can see it. And if the database gets hacked, all passwords are exposed because they're likely not hashed.</w:t>
      </w:r>
    </w:p>
    <w:p w14:paraId="1676B0D8">
      <w:pPr>
        <w:jc w:val="both"/>
        <w:rPr>
          <w:rFonts w:hint="default" w:ascii="Times New Roman" w:hAnsi="Times New Roman" w:cs="Times New Roman"/>
          <w:b w:val="0"/>
          <w:bCs w:val="0"/>
          <w:sz w:val="24"/>
          <w:szCs w:val="24"/>
        </w:rPr>
      </w:pPr>
    </w:p>
    <w:p w14:paraId="3B7A857E">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4. You can guess passwords all day with no stop</w:t>
      </w:r>
    </w:p>
    <w:p w14:paraId="30042550">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 tried wrong passwords multiple times. The app never blocked me or even slowed down. No "too many attempts" message. Nothing. Someone could run a script trying thousands of passwords and the app would just let them.</w:t>
      </w:r>
    </w:p>
    <w:p w14:paraId="4FC2E1A7">
      <w:pPr>
        <w:jc w:val="both"/>
        <w:rPr>
          <w:rFonts w:hint="default" w:ascii="Times New Roman" w:hAnsi="Times New Roman" w:cs="Times New Roman"/>
          <w:b w:val="0"/>
          <w:bCs w:val="0"/>
          <w:sz w:val="24"/>
          <w:szCs w:val="24"/>
        </w:rPr>
      </w:pPr>
    </w:p>
    <w:p w14:paraId="5C13FBB6">
      <w:pPr>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5</w:t>
      </w:r>
      <w:r>
        <w:rPr>
          <w:rFonts w:hint="default" w:ascii="Times New Roman" w:hAnsi="Times New Roman" w:cs="Times New Roman"/>
          <w:b/>
          <w:bCs/>
          <w:sz w:val="24"/>
          <w:szCs w:val="24"/>
        </w:rPr>
        <w:t>. No basic browser protection headers</w:t>
      </w:r>
    </w:p>
    <w:p w14:paraId="5D19D1A4">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 checked the response headers. Stuff like CSP and X-Frame-Options were missing. These are standard security things most websites have. Without them, browsers can't protect users properly.</w:t>
      </w:r>
    </w:p>
    <w:p w14:paraId="3EA30F27">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page"/>
      </w:r>
    </w:p>
    <w:p w14:paraId="6B81CC4D">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Week 2: Implementing Security Measures</w:t>
      </w:r>
    </w:p>
    <w:p w14:paraId="515112C6">
      <w:pPr>
        <w:jc w:val="both"/>
      </w:pPr>
    </w:p>
    <w:p w14:paraId="19C8E45B">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rPr>
        <w:t>1. Fix Vulnerabilities</w:t>
      </w:r>
      <w:r>
        <w:rPr>
          <w:rFonts w:hint="default" w:ascii="Times New Roman" w:hAnsi="Times New Roman" w:cs="Times New Roman"/>
          <w:b/>
          <w:bCs/>
          <w:sz w:val="24"/>
          <w:szCs w:val="24"/>
          <w:lang w:val="en-US"/>
        </w:rPr>
        <w:t>:</w:t>
      </w:r>
    </w:p>
    <w:p w14:paraId="5099EC92">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Sanitize and Validate Inputs</w:t>
      </w:r>
    </w:p>
    <w:p w14:paraId="16DAE980">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 installed the validator library:</w:t>
      </w:r>
    </w:p>
    <w:p w14:paraId="6CABCF92">
      <w:pPr>
        <w:jc w:val="both"/>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bash</w:t>
      </w:r>
    </w:p>
    <w:p w14:paraId="3F05EF3F">
      <w:pPr>
        <w:jc w:val="both"/>
        <w:rPr>
          <w:rFonts w:hint="default" w:ascii="Times New Roman" w:hAnsi="Times New Roman" w:cs="Times New Roman"/>
          <w:b/>
          <w:bCs/>
          <w:sz w:val="21"/>
          <w:szCs w:val="21"/>
        </w:rPr>
      </w:pPr>
      <w:r>
        <w:rPr>
          <w:rFonts w:hint="default" w:ascii="Times New Roman" w:hAnsi="Times New Roman" w:cs="Times New Roman"/>
          <w:b/>
          <w:bCs/>
          <w:sz w:val="21"/>
          <w:szCs w:val="21"/>
        </w:rPr>
        <w:t>npm install validator</w:t>
      </w:r>
    </w:p>
    <w:p w14:paraId="41C53B3A">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Then I added this to my route handlers:</w:t>
      </w:r>
    </w:p>
    <w:p w14:paraId="4FBF0F03">
      <w:pPr>
        <w:jc w:val="both"/>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javascript</w:t>
      </w:r>
    </w:p>
    <w:p w14:paraId="34C20AF9">
      <w:pPr>
        <w:jc w:val="both"/>
        <w:rPr>
          <w:rFonts w:hint="default" w:ascii="Times New Roman" w:hAnsi="Times New Roman" w:cs="Times New Roman"/>
          <w:b/>
          <w:bCs/>
          <w:sz w:val="21"/>
          <w:szCs w:val="21"/>
        </w:rPr>
      </w:pPr>
      <w:r>
        <w:rPr>
          <w:rFonts w:hint="default" w:ascii="Times New Roman" w:hAnsi="Times New Roman" w:cs="Times New Roman"/>
          <w:b/>
          <w:bCs/>
          <w:sz w:val="21"/>
          <w:szCs w:val="21"/>
        </w:rPr>
        <w:t>const validator = require('validator');if (!validator.isEmail(email)) {    return res.status(400).send('Invalid email');}</w:t>
      </w:r>
    </w:p>
    <w:p w14:paraId="26ADE9E7">
      <w:pPr>
        <w:jc w:val="both"/>
        <w:rPr>
          <w:rFonts w:hint="default" w:ascii="Times New Roman" w:hAnsi="Times New Roman" w:cs="Times New Roman"/>
          <w:b w:val="0"/>
          <w:bCs w:val="0"/>
          <w:sz w:val="24"/>
          <w:szCs w:val="24"/>
        </w:rPr>
      </w:pPr>
      <w:r>
        <w:drawing>
          <wp:inline distT="0" distB="0" distL="114300" distR="114300">
            <wp:extent cx="5172075" cy="666750"/>
            <wp:effectExtent l="0" t="0" r="9525"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5172075" cy="666750"/>
                    </a:xfrm>
                    <a:prstGeom prst="rect">
                      <a:avLst/>
                    </a:prstGeom>
                    <a:noFill/>
                    <a:ln>
                      <a:noFill/>
                    </a:ln>
                  </pic:spPr>
                </pic:pic>
              </a:graphicData>
            </a:graphic>
          </wp:inline>
        </w:drawing>
      </w:r>
    </w:p>
    <w:p w14:paraId="4BB00A41">
      <w:pPr>
        <w:jc w:val="both"/>
        <w:rPr>
          <w:rFonts w:hint="default" w:ascii="Times New Roman" w:hAnsi="Times New Roman" w:cs="Times New Roman"/>
          <w:b w:val="0"/>
          <w:bCs w:val="0"/>
          <w:sz w:val="24"/>
          <w:szCs w:val="24"/>
        </w:rPr>
      </w:pPr>
    </w:p>
    <w:p w14:paraId="2CBF4F53">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Password Hashing</w:t>
      </w:r>
    </w:p>
    <w:p w14:paraId="512F9EB9">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 installed bcrypt:</w:t>
      </w:r>
    </w:p>
    <w:p w14:paraId="2AE0C2B7">
      <w:pPr>
        <w:jc w:val="both"/>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bash</w:t>
      </w:r>
    </w:p>
    <w:p w14:paraId="0875FB44">
      <w:pPr>
        <w:jc w:val="both"/>
        <w:rPr>
          <w:rFonts w:hint="default" w:ascii="Times New Roman" w:hAnsi="Times New Roman" w:cs="Times New Roman"/>
          <w:b/>
          <w:bCs/>
          <w:sz w:val="21"/>
          <w:szCs w:val="21"/>
        </w:rPr>
      </w:pPr>
      <w:r>
        <w:rPr>
          <w:rFonts w:hint="default" w:ascii="Times New Roman" w:hAnsi="Times New Roman" w:cs="Times New Roman"/>
          <w:b/>
          <w:bCs/>
          <w:sz w:val="21"/>
          <w:szCs w:val="21"/>
        </w:rPr>
        <w:t>npm install bcrypt</w:t>
      </w:r>
    </w:p>
    <w:p w14:paraId="7C071960">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Then I added this to hash passwords:</w:t>
      </w:r>
    </w:p>
    <w:p w14:paraId="13BEBA7B">
      <w:pPr>
        <w:jc w:val="both"/>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javascript</w:t>
      </w:r>
    </w:p>
    <w:p w14:paraId="30043E78">
      <w:pPr>
        <w:jc w:val="both"/>
        <w:rPr>
          <w:rFonts w:hint="default" w:ascii="Times New Roman" w:hAnsi="Times New Roman" w:cs="Times New Roman"/>
          <w:b w:val="0"/>
          <w:bCs w:val="0"/>
          <w:sz w:val="24"/>
          <w:szCs w:val="24"/>
        </w:rPr>
      </w:pPr>
      <w:r>
        <w:rPr>
          <w:rFonts w:hint="default" w:ascii="Times New Roman" w:hAnsi="Times New Roman" w:cs="Times New Roman"/>
          <w:b/>
          <w:bCs/>
          <w:sz w:val="21"/>
          <w:szCs w:val="21"/>
        </w:rPr>
        <w:t>const bcrypt = require('bcrypt');const hashedPassword = await bcrypt.hash(password, 10);</w:t>
      </w:r>
    </w:p>
    <w:p w14:paraId="02D95989">
      <w:pPr>
        <w:jc w:val="both"/>
        <w:rPr>
          <w:rFonts w:hint="default" w:ascii="Times New Roman" w:hAnsi="Times New Roman" w:cs="Times New Roman"/>
          <w:b/>
          <w:bCs/>
          <w:sz w:val="24"/>
          <w:szCs w:val="24"/>
        </w:rPr>
      </w:pPr>
      <w:r>
        <w:drawing>
          <wp:inline distT="0" distB="0" distL="114300" distR="114300">
            <wp:extent cx="5172075" cy="342900"/>
            <wp:effectExtent l="0" t="0" r="9525"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1"/>
                    <a:stretch>
                      <a:fillRect/>
                    </a:stretch>
                  </pic:blipFill>
                  <pic:spPr>
                    <a:xfrm>
                      <a:off x="0" y="0"/>
                      <a:ext cx="5172075" cy="342900"/>
                    </a:xfrm>
                    <a:prstGeom prst="rect">
                      <a:avLst/>
                    </a:prstGeom>
                    <a:noFill/>
                    <a:ln>
                      <a:noFill/>
                    </a:ln>
                  </pic:spPr>
                </pic:pic>
              </a:graphicData>
            </a:graphic>
          </wp:inline>
        </w:drawing>
      </w:r>
    </w:p>
    <w:p w14:paraId="7E6EA7DB">
      <w:pPr>
        <w:jc w:val="both"/>
        <w:rPr>
          <w:rFonts w:hint="default" w:ascii="Times New Roman" w:hAnsi="Times New Roman" w:cs="Times New Roman"/>
          <w:b w:val="0"/>
          <w:bCs w:val="0"/>
          <w:sz w:val="24"/>
          <w:szCs w:val="24"/>
        </w:rPr>
      </w:pPr>
    </w:p>
    <w:p w14:paraId="382E91D7">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2. Enhance Authentication</w:t>
      </w:r>
    </w:p>
    <w:p w14:paraId="5741CD00">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 installed jsonwebtoken:</w:t>
      </w:r>
    </w:p>
    <w:p w14:paraId="50ADA5E5">
      <w:pPr>
        <w:jc w:val="both"/>
        <w:rPr>
          <w:rFonts w:hint="default" w:ascii="Times New Roman" w:hAnsi="Times New Roman" w:cs="Times New Roman"/>
          <w:b/>
          <w:bCs/>
          <w:sz w:val="22"/>
          <w:szCs w:val="22"/>
        </w:rPr>
      </w:pPr>
      <w:r>
        <w:rPr>
          <w:rFonts w:hint="default" w:ascii="Times New Roman" w:hAnsi="Times New Roman" w:cs="Times New Roman"/>
          <w:b/>
          <w:bCs/>
          <w:sz w:val="22"/>
          <w:szCs w:val="22"/>
          <w:lang w:val="en-US" w:eastAsia="zh-CN"/>
        </w:rPr>
        <w:t>bash</w:t>
      </w:r>
    </w:p>
    <w:p w14:paraId="6B5D88B7">
      <w:pPr>
        <w:jc w:val="both"/>
        <w:rPr>
          <w:rFonts w:hint="default" w:ascii="Times New Roman" w:hAnsi="Times New Roman" w:cs="Times New Roman"/>
          <w:b w:val="0"/>
          <w:bCs w:val="0"/>
          <w:sz w:val="24"/>
          <w:szCs w:val="24"/>
        </w:rPr>
      </w:pPr>
      <w:r>
        <w:rPr>
          <w:rFonts w:hint="default" w:ascii="Times New Roman" w:hAnsi="Times New Roman" w:cs="Times New Roman"/>
          <w:b/>
          <w:bCs/>
          <w:sz w:val="22"/>
          <w:szCs w:val="22"/>
        </w:rPr>
        <w:t>npm install jsonwebtoken</w:t>
      </w:r>
    </w:p>
    <w:p w14:paraId="0077E91D">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Then I added token-based authentication:</w:t>
      </w:r>
    </w:p>
    <w:p w14:paraId="72883D72">
      <w:pPr>
        <w:jc w:val="both"/>
        <w:rPr>
          <w:rFonts w:hint="default" w:ascii="Times New Roman" w:hAnsi="Times New Roman" w:cs="Times New Roman"/>
          <w:b/>
          <w:bCs/>
          <w:sz w:val="22"/>
          <w:szCs w:val="22"/>
        </w:rPr>
      </w:pPr>
      <w:r>
        <w:rPr>
          <w:rFonts w:hint="default" w:ascii="Times New Roman" w:hAnsi="Times New Roman" w:cs="Times New Roman"/>
          <w:b/>
          <w:bCs/>
          <w:sz w:val="22"/>
          <w:szCs w:val="22"/>
          <w:lang w:val="en-US" w:eastAsia="zh-CN"/>
        </w:rPr>
        <w:t>javascript</w:t>
      </w:r>
    </w:p>
    <w:p w14:paraId="3DFDB9C1">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const jwt = require('jsonwebtoken');const token = jwt.sign({ id: user._id }, 'your-secret-key');res.send({ token });</w:t>
      </w:r>
    </w:p>
    <w:p w14:paraId="2AA8FC67">
      <w:pPr>
        <w:jc w:val="both"/>
        <w:rPr>
          <w:rFonts w:hint="default" w:ascii="Times New Roman" w:hAnsi="Times New Roman" w:cs="Times New Roman"/>
          <w:b w:val="0"/>
          <w:bCs w:val="0"/>
          <w:sz w:val="24"/>
          <w:szCs w:val="24"/>
        </w:rPr>
      </w:pPr>
      <w:r>
        <w:drawing>
          <wp:inline distT="0" distB="0" distL="114300" distR="114300">
            <wp:extent cx="5269865" cy="901700"/>
            <wp:effectExtent l="0" t="0" r="6985" b="1270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2"/>
                    <a:stretch>
                      <a:fillRect/>
                    </a:stretch>
                  </pic:blipFill>
                  <pic:spPr>
                    <a:xfrm>
                      <a:off x="0" y="0"/>
                      <a:ext cx="5269865" cy="901700"/>
                    </a:xfrm>
                    <a:prstGeom prst="rect">
                      <a:avLst/>
                    </a:prstGeom>
                    <a:noFill/>
                    <a:ln>
                      <a:noFill/>
                    </a:ln>
                  </pic:spPr>
                </pic:pic>
              </a:graphicData>
            </a:graphic>
          </wp:inline>
        </w:drawing>
      </w:r>
    </w:p>
    <w:p w14:paraId="4EE2E1B1">
      <w:pPr>
        <w:jc w:val="both"/>
        <w:rPr>
          <w:rFonts w:hint="default" w:ascii="Times New Roman" w:hAnsi="Times New Roman" w:cs="Times New Roman"/>
          <w:b w:val="0"/>
          <w:bCs w:val="0"/>
          <w:sz w:val="24"/>
          <w:szCs w:val="24"/>
        </w:rPr>
      </w:pPr>
    </w:p>
    <w:p w14:paraId="2FCD6DB1">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3. Secure Data Transmission</w:t>
      </w:r>
    </w:p>
    <w:p w14:paraId="3D12397A">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 installed helmet.js:</w:t>
      </w:r>
    </w:p>
    <w:p w14:paraId="266EF882">
      <w:pPr>
        <w:jc w:val="both"/>
        <w:rPr>
          <w:rFonts w:hint="default" w:ascii="Times New Roman" w:hAnsi="Times New Roman" w:cs="Times New Roman"/>
          <w:b/>
          <w:bCs/>
          <w:sz w:val="22"/>
          <w:szCs w:val="22"/>
        </w:rPr>
      </w:pPr>
      <w:r>
        <w:rPr>
          <w:rFonts w:hint="default" w:ascii="Times New Roman" w:hAnsi="Times New Roman" w:cs="Times New Roman"/>
          <w:b/>
          <w:bCs/>
          <w:sz w:val="22"/>
          <w:szCs w:val="22"/>
          <w:lang w:val="en-US" w:eastAsia="zh-CN"/>
        </w:rPr>
        <w:t>bash</w:t>
      </w:r>
    </w:p>
    <w:p w14:paraId="4B054316">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npm install helmet</w:t>
      </w:r>
    </w:p>
    <w:p w14:paraId="5ACD9985">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Then I added it to my app:</w:t>
      </w:r>
    </w:p>
    <w:p w14:paraId="667CEC22">
      <w:pPr>
        <w:jc w:val="both"/>
        <w:rPr>
          <w:rFonts w:hint="default" w:ascii="Times New Roman" w:hAnsi="Times New Roman" w:cs="Times New Roman"/>
          <w:b/>
          <w:bCs/>
          <w:sz w:val="22"/>
          <w:szCs w:val="22"/>
        </w:rPr>
      </w:pPr>
      <w:r>
        <w:rPr>
          <w:rFonts w:hint="default" w:ascii="Times New Roman" w:hAnsi="Times New Roman" w:cs="Times New Roman"/>
          <w:b/>
          <w:bCs/>
          <w:sz w:val="22"/>
          <w:szCs w:val="22"/>
          <w:lang w:val="en-US" w:eastAsia="zh-CN"/>
        </w:rPr>
        <w:t>javascript</w:t>
      </w:r>
    </w:p>
    <w:p w14:paraId="7BD1D575">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const helmet = require('helmet');app.use(helmet());</w:t>
      </w:r>
    </w:p>
    <w:p w14:paraId="60618B35">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4210050" cy="371475"/>
            <wp:effectExtent l="0" t="0" r="0" b="952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3"/>
                    <a:stretch>
                      <a:fillRect/>
                    </a:stretch>
                  </pic:blipFill>
                  <pic:spPr>
                    <a:xfrm>
                      <a:off x="0" y="0"/>
                      <a:ext cx="4210050" cy="371475"/>
                    </a:xfrm>
                    <a:prstGeom prst="rect">
                      <a:avLst/>
                    </a:prstGeom>
                    <a:noFill/>
                    <a:ln>
                      <a:noFill/>
                    </a:ln>
                  </pic:spPr>
                </pic:pic>
              </a:graphicData>
            </a:graphic>
          </wp:inline>
        </w:drawing>
      </w:r>
    </w:p>
    <w:p w14:paraId="5D0A710A">
      <w:pPr>
        <w:jc w:val="both"/>
        <w:rPr>
          <w:rFonts w:hint="default" w:ascii="Times New Roman" w:hAnsi="Times New Roman" w:cs="Times New Roman"/>
          <w:b/>
          <w:bCs/>
          <w:sz w:val="24"/>
          <w:szCs w:val="24"/>
        </w:rPr>
      </w:pPr>
    </w:p>
    <w:p w14:paraId="5AEF905B">
      <w:pPr>
        <w:jc w:val="center"/>
        <w:rPr>
          <w:rFonts w:hint="default" w:ascii="Times New Roman" w:hAnsi="Times New Roman" w:cs="Times New Roman"/>
          <w:b/>
          <w:bCs/>
          <w:sz w:val="24"/>
          <w:szCs w:val="24"/>
          <w:lang w:val="en-US"/>
        </w:rPr>
      </w:pPr>
      <w:bookmarkStart w:id="0" w:name="_GoBack"/>
      <w:bookmarkEnd w:id="0"/>
      <w:r>
        <w:rPr>
          <w:rFonts w:hint="default" w:ascii="Times New Roman" w:hAnsi="Times New Roman" w:cs="Times New Roman"/>
          <w:b/>
          <w:bCs/>
          <w:sz w:val="24"/>
          <w:szCs w:val="24"/>
          <w:lang w:val="en-US"/>
        </w:rPr>
        <w:t>Proof:</w:t>
      </w:r>
    </w:p>
    <w:p w14:paraId="6B01FDA8">
      <w:pPr>
        <w:jc w:val="center"/>
        <w:rPr>
          <w:rFonts w:hint="default" w:ascii="Times New Roman" w:hAnsi="Times New Roman" w:cs="Times New Roman"/>
          <w:b/>
          <w:bCs/>
          <w:sz w:val="24"/>
          <w:szCs w:val="24"/>
          <w:lang w:val="en-US"/>
        </w:rPr>
      </w:pPr>
    </w:p>
    <w:p w14:paraId="0D51F4AD">
      <w:pPr>
        <w:jc w:val="both"/>
      </w:pPr>
      <w:r>
        <w:drawing>
          <wp:inline distT="0" distB="0" distL="114300" distR="114300">
            <wp:extent cx="5274310" cy="990600"/>
            <wp:effectExtent l="0" t="0" r="254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4"/>
                    <a:stretch>
                      <a:fillRect/>
                    </a:stretch>
                  </pic:blipFill>
                  <pic:spPr>
                    <a:xfrm>
                      <a:off x="0" y="0"/>
                      <a:ext cx="5274310" cy="990600"/>
                    </a:xfrm>
                    <a:prstGeom prst="rect">
                      <a:avLst/>
                    </a:prstGeom>
                    <a:noFill/>
                    <a:ln>
                      <a:noFill/>
                    </a:ln>
                  </pic:spPr>
                </pic:pic>
              </a:graphicData>
            </a:graphic>
          </wp:inline>
        </w:drawing>
      </w:r>
    </w:p>
    <w:p w14:paraId="728796EE">
      <w:pPr>
        <w:jc w:val="both"/>
        <w:rPr>
          <w:rFonts w:hint="default"/>
        </w:rPr>
      </w:pPr>
    </w:p>
    <w:p w14:paraId="629B582C">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Week 3: Advanced Security and Final Reporting</w:t>
      </w:r>
    </w:p>
    <w:p w14:paraId="76841561">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1. Basic Penetration Testing</w:t>
      </w:r>
    </w:p>
    <w:p w14:paraId="05DD36A5">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 used Nmap on Kali Linux to scan my secure web application.</w:t>
      </w:r>
    </w:p>
    <w:p w14:paraId="00239FA9">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Command I ran:</w:t>
      </w:r>
    </w:p>
    <w:p w14:paraId="7D0811C8">
      <w:pPr>
        <w:jc w:val="both"/>
        <w:rPr>
          <w:rFonts w:hint="default" w:ascii="Times New Roman" w:hAnsi="Times New Roman" w:cs="Times New Roman"/>
          <w:b/>
          <w:bCs/>
          <w:sz w:val="22"/>
          <w:szCs w:val="22"/>
        </w:rPr>
      </w:pPr>
      <w:r>
        <w:rPr>
          <w:rFonts w:hint="default" w:ascii="Times New Roman" w:hAnsi="Times New Roman" w:cs="Times New Roman"/>
          <w:b/>
          <w:bCs/>
          <w:sz w:val="22"/>
          <w:szCs w:val="22"/>
          <w:lang w:val="en-US" w:eastAsia="zh-CN"/>
        </w:rPr>
        <w:t>bash</w:t>
      </w:r>
    </w:p>
    <w:p w14:paraId="1C08E038">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nmap -sV -p 3000 192.168.18.2</w:t>
      </w:r>
    </w:p>
    <w:p w14:paraId="44E7EC90">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What I got:</w:t>
      </w:r>
    </w:p>
    <w:p w14:paraId="12CC3A96">
      <w:pPr>
        <w:jc w:val="both"/>
        <w:rPr>
          <w:rFonts w:hint="default" w:ascii="Times New Roman" w:hAnsi="Times New Roman" w:cs="Times New Roman"/>
          <w:b/>
          <w:bCs/>
          <w:sz w:val="22"/>
          <w:szCs w:val="22"/>
        </w:rPr>
      </w:pPr>
      <w:r>
        <w:rPr>
          <w:rFonts w:hint="default" w:ascii="Times New Roman" w:hAnsi="Times New Roman" w:cs="Times New Roman"/>
          <w:b/>
          <w:bCs/>
          <w:sz w:val="22"/>
          <w:szCs w:val="22"/>
          <w:lang w:val="en-US" w:eastAsia="zh-CN"/>
        </w:rPr>
        <w:t>text</w:t>
      </w:r>
    </w:p>
    <w:p w14:paraId="212AE868">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PORT     STATE    SERVICE    VERSION3000/tcp filtered ppp</w:t>
      </w:r>
    </w:p>
    <w:p w14:paraId="5B7E8481">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What this means:</w:t>
      </w:r>
    </w:p>
    <w:p w14:paraId="5393B5A6">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port showed as "filtered" instead of "open". At first I thought something was wrong, but then I realized - Windows Firewall is blocking the connection. This is actually good. It means even if someone tries to scan my machine from outside, they can't see my application.</w:t>
      </w:r>
    </w:p>
    <w:p w14:paraId="1EE578A8">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My secure app was running on port 3000, but the firewall stopped the scan from seeing it.</w:t>
      </w:r>
    </w:p>
    <w:p w14:paraId="62F723FD">
      <w:pPr>
        <w:jc w:val="both"/>
      </w:pPr>
      <w:r>
        <w:drawing>
          <wp:inline distT="0" distB="0" distL="114300" distR="114300">
            <wp:extent cx="5272405" cy="930910"/>
            <wp:effectExtent l="0" t="0" r="4445" b="254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5"/>
                    <a:stretch>
                      <a:fillRect/>
                    </a:stretch>
                  </pic:blipFill>
                  <pic:spPr>
                    <a:xfrm>
                      <a:off x="0" y="0"/>
                      <a:ext cx="5272405" cy="930910"/>
                    </a:xfrm>
                    <a:prstGeom prst="rect">
                      <a:avLst/>
                    </a:prstGeom>
                    <a:noFill/>
                    <a:ln>
                      <a:noFill/>
                    </a:ln>
                  </pic:spPr>
                </pic:pic>
              </a:graphicData>
            </a:graphic>
          </wp:inline>
        </w:drawing>
      </w:r>
    </w:p>
    <w:p w14:paraId="6988B943">
      <w:pPr>
        <w:jc w:val="both"/>
      </w:pPr>
    </w:p>
    <w:p w14:paraId="7DDFD1A8">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2. Basic Logging</w:t>
      </w:r>
    </w:p>
    <w:p w14:paraId="23FDF8CB">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 installed the Winston library to add logging to my application.</w:t>
      </w:r>
    </w:p>
    <w:p w14:paraId="1F25C4E6">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Installation</w:t>
      </w:r>
    </w:p>
    <w:p w14:paraId="1C11AC9E">
      <w:pPr>
        <w:jc w:val="both"/>
        <w:rPr>
          <w:rFonts w:hint="default" w:ascii="Times New Roman" w:hAnsi="Times New Roman" w:cs="Times New Roman"/>
          <w:b/>
          <w:bCs/>
          <w:sz w:val="22"/>
          <w:szCs w:val="22"/>
        </w:rPr>
      </w:pPr>
      <w:r>
        <w:rPr>
          <w:rFonts w:hint="default" w:ascii="Times New Roman" w:hAnsi="Times New Roman" w:cs="Times New Roman"/>
          <w:b/>
          <w:bCs/>
          <w:sz w:val="22"/>
          <w:szCs w:val="22"/>
          <w:lang w:val="en-US" w:eastAsia="zh-CN"/>
        </w:rPr>
        <w:t>bash</w:t>
      </w:r>
    </w:p>
    <w:p w14:paraId="2F4B74F0">
      <w:pPr>
        <w:jc w:val="both"/>
        <w:rPr>
          <w:rFonts w:hint="default" w:ascii="Times New Roman" w:hAnsi="Times New Roman" w:cs="Times New Roman"/>
          <w:b w:val="0"/>
          <w:bCs w:val="0"/>
          <w:sz w:val="24"/>
          <w:szCs w:val="24"/>
        </w:rPr>
      </w:pPr>
      <w:r>
        <w:rPr>
          <w:rFonts w:hint="default" w:ascii="Times New Roman" w:hAnsi="Times New Roman" w:cs="Times New Roman"/>
          <w:b/>
          <w:bCs/>
          <w:sz w:val="22"/>
          <w:szCs w:val="22"/>
        </w:rPr>
        <w:t>npm install winston</w:t>
      </w:r>
    </w:p>
    <w:p w14:paraId="3BE31857">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Code Added to server.js</w:t>
      </w:r>
    </w:p>
    <w:p w14:paraId="04AD95A5">
      <w:pPr>
        <w:jc w:val="both"/>
        <w:rPr>
          <w:rFonts w:hint="default" w:ascii="Times New Roman" w:hAnsi="Times New Roman" w:cs="Times New Roman"/>
          <w:b/>
          <w:bCs/>
          <w:sz w:val="22"/>
          <w:szCs w:val="22"/>
        </w:rPr>
      </w:pPr>
      <w:r>
        <w:rPr>
          <w:rFonts w:hint="default" w:ascii="Times New Roman" w:hAnsi="Times New Roman" w:cs="Times New Roman"/>
          <w:b/>
          <w:bCs/>
          <w:sz w:val="22"/>
          <w:szCs w:val="22"/>
          <w:lang w:val="en-US" w:eastAsia="zh-CN"/>
        </w:rPr>
        <w:t>javascript</w:t>
      </w:r>
    </w:p>
    <w:p w14:paraId="5696302B">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const winston = require('winston');const logger = winston.createLogger({    transports: [        new winston.transports.Console(),        new winston.transports.File({ filename: 'security.log' })    ]});logger.info('Application started');</w:t>
      </w:r>
    </w:p>
    <w:p w14:paraId="5D4452E2">
      <w:pPr>
        <w:jc w:val="both"/>
        <w:rPr>
          <w:rFonts w:hint="default" w:ascii="Times New Roman" w:hAnsi="Times New Roman" w:cs="Times New Roman"/>
          <w:b/>
          <w:bCs/>
          <w:sz w:val="22"/>
          <w:szCs w:val="22"/>
        </w:rPr>
      </w:pPr>
    </w:p>
    <w:p w14:paraId="45C926D0">
      <w:pPr>
        <w:jc w:val="both"/>
      </w:pPr>
      <w:r>
        <w:drawing>
          <wp:inline distT="0" distB="0" distL="114300" distR="114300">
            <wp:extent cx="5269230" cy="842645"/>
            <wp:effectExtent l="0" t="0" r="7620" b="14605"/>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16"/>
                    <a:stretch>
                      <a:fillRect/>
                    </a:stretch>
                  </pic:blipFill>
                  <pic:spPr>
                    <a:xfrm>
                      <a:off x="0" y="0"/>
                      <a:ext cx="5269230" cy="842645"/>
                    </a:xfrm>
                    <a:prstGeom prst="rect">
                      <a:avLst/>
                    </a:prstGeom>
                    <a:noFill/>
                    <a:ln>
                      <a:noFill/>
                    </a:ln>
                  </pic:spPr>
                </pic:pic>
              </a:graphicData>
            </a:graphic>
          </wp:inline>
        </w:drawing>
      </w:r>
    </w:p>
    <w:p w14:paraId="45880E9D">
      <w:pPr>
        <w:jc w:val="both"/>
      </w:pPr>
      <w:r>
        <w:drawing>
          <wp:inline distT="0" distB="0" distL="114300" distR="114300">
            <wp:extent cx="5267960" cy="541655"/>
            <wp:effectExtent l="0" t="0" r="8890" b="10795"/>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17"/>
                    <a:stretch>
                      <a:fillRect/>
                    </a:stretch>
                  </pic:blipFill>
                  <pic:spPr>
                    <a:xfrm>
                      <a:off x="0" y="0"/>
                      <a:ext cx="5267960" cy="541655"/>
                    </a:xfrm>
                    <a:prstGeom prst="rect">
                      <a:avLst/>
                    </a:prstGeom>
                    <a:noFill/>
                    <a:ln>
                      <a:noFill/>
                    </a:ln>
                  </pic:spPr>
                </pic:pic>
              </a:graphicData>
            </a:graphic>
          </wp:inline>
        </w:drawing>
      </w:r>
    </w:p>
    <w:p w14:paraId="107D10B9">
      <w:pPr>
        <w:jc w:val="both"/>
      </w:pPr>
    </w:p>
    <w:p w14:paraId="6601131D">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 Security Checklist</w:t>
      </w:r>
    </w:p>
    <w:p w14:paraId="57EFAC8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Based on my internship tasks and industry best practices, here is my security checklist:</w:t>
      </w:r>
    </w:p>
    <w:p w14:paraId="0478A875">
      <w:pPr>
        <w:numPr>
          <w:ilvl w:val="0"/>
          <w:numId w:val="11"/>
        </w:numPr>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Input Validation</w:t>
      </w:r>
    </w:p>
    <w:p w14:paraId="2C839D1F">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Validate all user inputs</w:t>
      </w:r>
    </w:p>
    <w:p w14:paraId="74034C31">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Sanitize special characters</w:t>
      </w:r>
    </w:p>
    <w:p w14:paraId="0D6806AD">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Check email format before accepting</w:t>
      </w:r>
    </w:p>
    <w:p w14:paraId="363CBB20">
      <w:pPr>
        <w:numPr>
          <w:numId w:val="0"/>
        </w:numPr>
        <w:ind w:leftChars="0"/>
        <w:jc w:val="both"/>
        <w:rPr>
          <w:rFonts w:hint="default" w:ascii="Times New Roman" w:hAnsi="Times New Roman" w:cs="Times New Roman"/>
          <w:b w:val="0"/>
          <w:bCs w:val="0"/>
          <w:sz w:val="24"/>
          <w:szCs w:val="24"/>
          <w:lang w:val="en-US"/>
        </w:rPr>
      </w:pPr>
    </w:p>
    <w:p w14:paraId="14AD8B71">
      <w:pPr>
        <w:numPr>
          <w:ilvl w:val="0"/>
          <w:numId w:val="11"/>
        </w:numPr>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Password Security</w:t>
      </w:r>
    </w:p>
    <w:p w14:paraId="69045D8F">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Hash passwords using bcrypt</w:t>
      </w:r>
    </w:p>
    <w:p w14:paraId="28DCC932">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Salt passwords (10+ rounds)</w:t>
      </w:r>
    </w:p>
    <w:p w14:paraId="0E7C81AF">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Never store plain text passwords</w:t>
      </w:r>
    </w:p>
    <w:p w14:paraId="293E65A1">
      <w:pPr>
        <w:numPr>
          <w:numId w:val="0"/>
        </w:numPr>
        <w:ind w:leftChars="0"/>
        <w:jc w:val="both"/>
        <w:rPr>
          <w:rFonts w:hint="default" w:ascii="Times New Roman" w:hAnsi="Times New Roman" w:cs="Times New Roman"/>
          <w:b w:val="0"/>
          <w:bCs w:val="0"/>
          <w:sz w:val="24"/>
          <w:szCs w:val="24"/>
          <w:lang w:val="en-US"/>
        </w:rPr>
      </w:pPr>
    </w:p>
    <w:p w14:paraId="7B13212A">
      <w:pPr>
        <w:numPr>
          <w:ilvl w:val="0"/>
          <w:numId w:val="11"/>
        </w:numPr>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Data Transmission</w:t>
      </w:r>
    </w:p>
    <w:p w14:paraId="55312593">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Use HTTPS for all data transmission</w:t>
      </w:r>
    </w:p>
    <w:p w14:paraId="36A3A380">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Add security headers (Helmet.js)</w:t>
      </w:r>
    </w:p>
    <w:p w14:paraId="06A4A7ED">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Hide server information from responses</w:t>
      </w:r>
    </w:p>
    <w:p w14:paraId="29E6302A">
      <w:pPr>
        <w:numPr>
          <w:numId w:val="0"/>
        </w:numPr>
        <w:ind w:leftChars="0"/>
        <w:jc w:val="both"/>
        <w:rPr>
          <w:rFonts w:hint="default" w:ascii="Times New Roman" w:hAnsi="Times New Roman" w:cs="Times New Roman"/>
          <w:b w:val="0"/>
          <w:bCs w:val="0"/>
          <w:sz w:val="24"/>
          <w:szCs w:val="24"/>
          <w:lang w:val="en-US"/>
        </w:rPr>
      </w:pPr>
    </w:p>
    <w:p w14:paraId="0CB8F516">
      <w:pPr>
        <w:numPr>
          <w:ilvl w:val="0"/>
          <w:numId w:val="11"/>
        </w:numPr>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Authentication</w:t>
      </w:r>
    </w:p>
    <w:p w14:paraId="5B854FB3">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Use token-based authentication (JWT)</w:t>
      </w:r>
    </w:p>
    <w:p w14:paraId="0E4499B1">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Set token expiration time</w:t>
      </w:r>
    </w:p>
    <w:p w14:paraId="460249CC">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Protect private routes with token verification</w:t>
      </w:r>
    </w:p>
    <w:p w14:paraId="26A72B40">
      <w:pPr>
        <w:numPr>
          <w:numId w:val="0"/>
        </w:numPr>
        <w:ind w:leftChars="0"/>
        <w:jc w:val="both"/>
        <w:rPr>
          <w:rFonts w:hint="default" w:ascii="Times New Roman" w:hAnsi="Times New Roman" w:cs="Times New Roman"/>
          <w:b w:val="0"/>
          <w:bCs w:val="0"/>
          <w:sz w:val="24"/>
          <w:szCs w:val="24"/>
          <w:lang w:val="en-US"/>
        </w:rPr>
      </w:pPr>
    </w:p>
    <w:p w14:paraId="11FD05A2">
      <w:pPr>
        <w:numPr>
          <w:ilvl w:val="0"/>
          <w:numId w:val="11"/>
        </w:numPr>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Logging &amp; Monitoring</w:t>
      </w:r>
    </w:p>
    <w:p w14:paraId="473C2639">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Log all login attempts</w:t>
      </w:r>
    </w:p>
    <w:p w14:paraId="26A439E4">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Log failed authentication attempts</w:t>
      </w:r>
    </w:p>
    <w:p w14:paraId="19E88A15">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Save logs to a separate file</w:t>
      </w:r>
    </w:p>
    <w:p w14:paraId="13FE4945">
      <w:pPr>
        <w:numPr>
          <w:numId w:val="0"/>
        </w:numPr>
        <w:ind w:leftChars="0"/>
        <w:jc w:val="both"/>
        <w:rPr>
          <w:rFonts w:hint="default" w:ascii="Times New Roman" w:hAnsi="Times New Roman" w:cs="Times New Roman"/>
          <w:b w:val="0"/>
          <w:bCs w:val="0"/>
          <w:sz w:val="24"/>
          <w:szCs w:val="24"/>
          <w:lang w:val="en-US"/>
        </w:rPr>
      </w:pPr>
    </w:p>
    <w:p w14:paraId="25607FB8">
      <w:pPr>
        <w:numPr>
          <w:ilvl w:val="0"/>
          <w:numId w:val="11"/>
        </w:numPr>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General Best Practices</w:t>
      </w:r>
    </w:p>
    <w:p w14:paraId="2031977A">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Keep dependencies updated</w:t>
      </w:r>
    </w:p>
    <w:p w14:paraId="22F12DAC">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Don't expose error details to users</w:t>
      </w:r>
    </w:p>
    <w:p w14:paraId="7092FEEB">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Use environment variables for secrets</w:t>
      </w:r>
    </w:p>
    <w:p w14:paraId="42EE37E2">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Regular security testing with tools like Nmap</w:t>
      </w:r>
    </w:p>
    <w:p w14:paraId="55CB905A">
      <w:pPr>
        <w:numPr>
          <w:numId w:val="0"/>
        </w:numPr>
        <w:ind w:leftChars="0"/>
        <w:jc w:val="both"/>
        <w:rPr>
          <w:rFonts w:hint="default"/>
          <w:lang w:val="en-US"/>
        </w:rPr>
      </w:pPr>
      <w:r>
        <w:rPr>
          <w:rFonts w:hint="default"/>
          <w:lang w:val="en-US"/>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07066E6">
      <w:pPr>
        <w:rPr>
          <w:rFonts w:hint="default"/>
          <w:lang w:val="en-US"/>
        </w:rPr>
      </w:pPr>
      <w:r>
        <w:rPr>
          <w:rFonts w:hint="default"/>
          <w:lang w:val="en-US"/>
        </w:rPr>
        <w:br w:type="page"/>
      </w:r>
    </w:p>
    <w:p w14:paraId="2B615AE3">
      <w:pPr>
        <w:numPr>
          <w:numId w:val="0"/>
        </w:numPr>
        <w:ind w:leftChars="0"/>
        <w:jc w:val="both"/>
        <w:rPr>
          <w:rFonts w:hint="default"/>
          <w:lang w:val="en-US"/>
        </w:rPr>
      </w:pPr>
    </w:p>
    <w:p w14:paraId="238A7FFD">
      <w:pPr>
        <w:numPr>
          <w:numId w:val="0"/>
        </w:numPr>
        <w:ind w:lef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Submission and Links</w:t>
      </w:r>
    </w:p>
    <w:p w14:paraId="3CDB1DF5">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Github Repository Link:</w:t>
      </w:r>
      <w:r>
        <w:rPr>
          <w:rFonts w:hint="default" w:ascii="Times New Roman" w:hAnsi="Times New Roman" w:cs="Times New Roman"/>
          <w:b w:val="0"/>
          <w:bCs w:val="0"/>
          <w:sz w:val="24"/>
          <w:szCs w:val="24"/>
          <w:lang w:val="en-US"/>
        </w:rPr>
        <w:t xml:space="preserve"> </w:t>
      </w:r>
    </w:p>
    <w:p w14:paraId="2D04BDFA">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fldChar w:fldCharType="begin"/>
      </w:r>
      <w:r>
        <w:rPr>
          <w:rFonts w:hint="default" w:ascii="Times New Roman" w:hAnsi="Times New Roman" w:cs="Times New Roman"/>
          <w:b w:val="0"/>
          <w:bCs w:val="0"/>
          <w:sz w:val="24"/>
          <w:szCs w:val="24"/>
          <w:lang w:val="en-US"/>
        </w:rPr>
        <w:instrText xml:space="preserve"> HYPERLINK "https://github.com/ayatazhar1109/Cybersecurity-Internship-DevelopersHub" </w:instrText>
      </w:r>
      <w:r>
        <w:rPr>
          <w:rFonts w:hint="default" w:ascii="Times New Roman" w:hAnsi="Times New Roman" w:cs="Times New Roman"/>
          <w:b w:val="0"/>
          <w:bCs w:val="0"/>
          <w:sz w:val="24"/>
          <w:szCs w:val="24"/>
          <w:lang w:val="en-US"/>
        </w:rPr>
        <w:fldChar w:fldCharType="separate"/>
      </w:r>
      <w:r>
        <w:rPr>
          <w:rStyle w:val="36"/>
          <w:rFonts w:hint="default" w:ascii="Times New Roman" w:hAnsi="Times New Roman" w:cs="Times New Roman"/>
          <w:b w:val="0"/>
          <w:bCs w:val="0"/>
          <w:sz w:val="24"/>
          <w:szCs w:val="24"/>
          <w:lang w:val="en-US"/>
        </w:rPr>
        <w:t>https://github.com/ayatazhar1109/Cybersecurity-Internship-DevelopersHub</w:t>
      </w:r>
      <w:r>
        <w:rPr>
          <w:rFonts w:hint="default" w:ascii="Times New Roman" w:hAnsi="Times New Roman" w:cs="Times New Roman"/>
          <w:b w:val="0"/>
          <w:bCs w:val="0"/>
          <w:sz w:val="24"/>
          <w:szCs w:val="24"/>
          <w:lang w:val="en-US"/>
        </w:rPr>
        <w:fldChar w:fldCharType="end"/>
      </w:r>
    </w:p>
    <w:p w14:paraId="7728CAC0">
      <w:pPr>
        <w:numPr>
          <w:numId w:val="0"/>
        </w:numPr>
        <w:ind w:leftChars="0"/>
        <w:jc w:val="both"/>
        <w:rPr>
          <w:rFonts w:hint="default" w:ascii="Times New Roman" w:hAnsi="Times New Roman" w:cs="Times New Roman"/>
          <w:b w:val="0"/>
          <w:bCs w:val="0"/>
          <w:sz w:val="24"/>
          <w:szCs w:val="24"/>
          <w:lang w:val="en-US"/>
        </w:rPr>
      </w:pPr>
      <w:r>
        <w:drawing>
          <wp:inline distT="0" distB="0" distL="114300" distR="114300">
            <wp:extent cx="5262880" cy="2343785"/>
            <wp:effectExtent l="0" t="0" r="13970" b="18415"/>
            <wp:docPr id="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8"/>
                    <pic:cNvPicPr>
                      <a:picLocks noChangeAspect="1"/>
                    </pic:cNvPicPr>
                  </pic:nvPicPr>
                  <pic:blipFill>
                    <a:blip r:embed="rId18"/>
                    <a:stretch>
                      <a:fillRect/>
                    </a:stretch>
                  </pic:blipFill>
                  <pic:spPr>
                    <a:xfrm>
                      <a:off x="0" y="0"/>
                      <a:ext cx="5262880" cy="2343785"/>
                    </a:xfrm>
                    <a:prstGeom prst="rect">
                      <a:avLst/>
                    </a:prstGeom>
                    <a:noFill/>
                    <a:ln>
                      <a:noFill/>
                    </a:ln>
                  </pic:spPr>
                </pic:pic>
              </a:graphicData>
            </a:graphic>
          </wp:inline>
        </w:drawing>
      </w:r>
    </w:p>
    <w:p w14:paraId="4EA72470">
      <w:pPr>
        <w:numPr>
          <w:numId w:val="0"/>
        </w:numPr>
        <w:ind w:leftChars="0"/>
        <w:jc w:val="both"/>
        <w:rPr>
          <w:rFonts w:hint="default" w:ascii="Times New Roman" w:hAnsi="Times New Roman" w:cs="Times New Roman"/>
          <w:b w:val="0"/>
          <w:bCs w:val="0"/>
          <w:sz w:val="24"/>
          <w:szCs w:val="24"/>
          <w:lang w:val="en-US"/>
        </w:rPr>
      </w:pPr>
    </w:p>
    <w:p w14:paraId="36D0741E">
      <w:pPr>
        <w:numPr>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Video link:</w:t>
      </w:r>
    </w:p>
    <w:p w14:paraId="58D96B9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fldChar w:fldCharType="begin"/>
      </w:r>
      <w:r>
        <w:rPr>
          <w:rFonts w:hint="default" w:ascii="Times New Roman" w:hAnsi="Times New Roman" w:cs="Times New Roman"/>
          <w:b w:val="0"/>
          <w:bCs w:val="0"/>
          <w:sz w:val="24"/>
          <w:szCs w:val="24"/>
          <w:lang w:val="en-US"/>
        </w:rPr>
        <w:instrText xml:space="preserve"> HYPERLINK "https://drive.google.com/file/d/1CrfGzDVeycEGkJu-FSQJY-9Jd92HTvKb/view?usp=sharing" </w:instrText>
      </w:r>
      <w:r>
        <w:rPr>
          <w:rFonts w:hint="default" w:ascii="Times New Roman" w:hAnsi="Times New Roman" w:cs="Times New Roman"/>
          <w:b w:val="0"/>
          <w:bCs w:val="0"/>
          <w:sz w:val="24"/>
          <w:szCs w:val="24"/>
          <w:lang w:val="en-US"/>
        </w:rPr>
        <w:fldChar w:fldCharType="separate"/>
      </w:r>
      <w:r>
        <w:rPr>
          <w:rStyle w:val="36"/>
          <w:rFonts w:hint="default" w:ascii="Times New Roman" w:hAnsi="Times New Roman" w:cs="Times New Roman"/>
          <w:b w:val="0"/>
          <w:bCs w:val="0"/>
          <w:sz w:val="24"/>
          <w:szCs w:val="24"/>
          <w:lang w:val="en-US"/>
        </w:rPr>
        <w:t>https://drive.google.com/file/d/1CrfGzDVeycEGkJu-FSQJY-9Jd92HTvKb/view?usp=sharing</w:t>
      </w:r>
      <w:r>
        <w:rPr>
          <w:rFonts w:hint="default" w:ascii="Times New Roman" w:hAnsi="Times New Roman" w:cs="Times New Roman"/>
          <w:b w:val="0"/>
          <w:bCs w:val="0"/>
          <w:sz w:val="24"/>
          <w:szCs w:val="24"/>
          <w:lang w:val="en-US"/>
        </w:rPr>
        <w:fldChar w:fldCharType="end"/>
      </w:r>
    </w:p>
    <w:p w14:paraId="11A1218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br w:type="page"/>
      </w:r>
    </w:p>
    <w:p w14:paraId="39C4F6B7">
      <w:pPr>
        <w:numPr>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GLOSSARY:</w:t>
      </w:r>
    </w:p>
    <w:p w14:paraId="79A8374E">
      <w:pPr>
        <w:numPr>
          <w:numId w:val="0"/>
        </w:numPr>
        <w:ind w:leftChars="0"/>
        <w:jc w:val="both"/>
        <w:rPr>
          <w:rFonts w:hint="default" w:ascii="Times New Roman" w:hAnsi="Times New Roman" w:cs="Times New Roman"/>
          <w:b w:val="0"/>
          <w:bCs w:val="0"/>
          <w:sz w:val="24"/>
          <w:szCs w:val="24"/>
          <w:lang w:val="en-US"/>
        </w:rPr>
      </w:pPr>
    </w:p>
    <w:p w14:paraId="4F9E601C">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Authentication</w:t>
      </w:r>
      <w:r>
        <w:rPr>
          <w:rFonts w:hint="default" w:ascii="Times New Roman" w:hAnsi="Times New Roman" w:cs="Times New Roman"/>
          <w:b w:val="0"/>
          <w:bCs w:val="0"/>
          <w:sz w:val="24"/>
          <w:szCs w:val="24"/>
          <w:lang w:val="en-US"/>
        </w:rPr>
        <w:t> - Verifying user identity before granting access.</w:t>
      </w:r>
    </w:p>
    <w:p w14:paraId="03A402B4">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Bcrypt</w:t>
      </w:r>
      <w:r>
        <w:rPr>
          <w:rFonts w:hint="default" w:ascii="Times New Roman" w:hAnsi="Times New Roman" w:cs="Times New Roman"/>
          <w:b w:val="0"/>
          <w:bCs w:val="0"/>
          <w:sz w:val="24"/>
          <w:szCs w:val="24"/>
          <w:lang w:val="en-US"/>
        </w:rPr>
        <w:t> - Library for hashing passwords with salt.</w:t>
      </w:r>
    </w:p>
    <w:p w14:paraId="3B8EF220">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Hash </w:t>
      </w:r>
      <w:r>
        <w:rPr>
          <w:rFonts w:hint="default" w:ascii="Times New Roman" w:hAnsi="Times New Roman" w:cs="Times New Roman"/>
          <w:b w:val="0"/>
          <w:bCs w:val="0"/>
          <w:sz w:val="24"/>
          <w:szCs w:val="24"/>
          <w:lang w:val="en-US"/>
        </w:rPr>
        <w:t>- Scrambling data so it cannot be read.</w:t>
      </w:r>
    </w:p>
    <w:p w14:paraId="6DCB1C73">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Helmet.js</w:t>
      </w:r>
      <w:r>
        <w:rPr>
          <w:rFonts w:hint="default" w:ascii="Times New Roman" w:hAnsi="Times New Roman" w:cs="Times New Roman"/>
          <w:b w:val="0"/>
          <w:bCs w:val="0"/>
          <w:sz w:val="24"/>
          <w:szCs w:val="24"/>
          <w:lang w:val="en-US"/>
        </w:rPr>
        <w:t> - Adds security headers to web apps.</w:t>
      </w:r>
    </w:p>
    <w:p w14:paraId="0882B2ED">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Input Validation</w:t>
      </w:r>
      <w:r>
        <w:rPr>
          <w:rFonts w:hint="default" w:ascii="Times New Roman" w:hAnsi="Times New Roman" w:cs="Times New Roman"/>
          <w:b w:val="0"/>
          <w:bCs w:val="0"/>
          <w:sz w:val="24"/>
          <w:szCs w:val="24"/>
          <w:lang w:val="en-US"/>
        </w:rPr>
        <w:t> - Checking user data before processing.</w:t>
      </w:r>
    </w:p>
    <w:p w14:paraId="1B416AEE">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JWT</w:t>
      </w:r>
      <w:r>
        <w:rPr>
          <w:rFonts w:hint="default" w:ascii="Times New Roman" w:hAnsi="Times New Roman" w:cs="Times New Roman"/>
          <w:b w:val="0"/>
          <w:bCs w:val="0"/>
          <w:sz w:val="24"/>
          <w:szCs w:val="24"/>
          <w:lang w:val="en-US"/>
        </w:rPr>
        <w:t> - Token used for authentication after login.</w:t>
      </w:r>
    </w:p>
    <w:p w14:paraId="63740EDB">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Nmap</w:t>
      </w:r>
      <w:r>
        <w:rPr>
          <w:rFonts w:hint="default" w:ascii="Times New Roman" w:hAnsi="Times New Roman" w:cs="Times New Roman"/>
          <w:b w:val="0"/>
          <w:bCs w:val="0"/>
          <w:sz w:val="24"/>
          <w:szCs w:val="24"/>
          <w:lang w:val="en-US"/>
        </w:rPr>
        <w:t> - Tool for scanning network ports.</w:t>
      </w:r>
    </w:p>
    <w:p w14:paraId="573A8B43">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Penetration Testing</w:t>
      </w:r>
      <w:r>
        <w:rPr>
          <w:rFonts w:hint="default" w:ascii="Times New Roman" w:hAnsi="Times New Roman" w:cs="Times New Roman"/>
          <w:b w:val="0"/>
          <w:bCs w:val="0"/>
          <w:sz w:val="24"/>
          <w:szCs w:val="24"/>
          <w:lang w:val="en-US"/>
        </w:rPr>
        <w:t>- Simulating attacks to find weaknesses.</w:t>
      </w:r>
    </w:p>
    <w:p w14:paraId="3E9BE2AE">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Plain Text</w:t>
      </w:r>
      <w:r>
        <w:rPr>
          <w:rFonts w:hint="default" w:ascii="Times New Roman" w:hAnsi="Times New Roman" w:cs="Times New Roman"/>
          <w:b w:val="0"/>
          <w:bCs w:val="0"/>
          <w:sz w:val="24"/>
          <w:szCs w:val="24"/>
          <w:lang w:val="en-US"/>
        </w:rPr>
        <w:t> - Unencrypted readable data.</w:t>
      </w:r>
    </w:p>
    <w:p w14:paraId="54B34558">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Port</w:t>
      </w:r>
      <w:r>
        <w:rPr>
          <w:rFonts w:hint="default" w:ascii="Times New Roman" w:hAnsi="Times New Roman" w:cs="Times New Roman"/>
          <w:b w:val="0"/>
          <w:bCs w:val="0"/>
          <w:sz w:val="24"/>
          <w:szCs w:val="24"/>
          <w:lang w:val="en-US"/>
        </w:rPr>
        <w:t> - Communication endpoint on a server.</w:t>
      </w:r>
    </w:p>
    <w:p w14:paraId="307C39C2">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Salt</w:t>
      </w:r>
      <w:r>
        <w:rPr>
          <w:rFonts w:hint="default" w:ascii="Times New Roman" w:hAnsi="Times New Roman" w:cs="Times New Roman"/>
          <w:b w:val="0"/>
          <w:bCs w:val="0"/>
          <w:sz w:val="24"/>
          <w:szCs w:val="24"/>
          <w:lang w:val="en-US"/>
        </w:rPr>
        <w:t> - Random data added before hashing passwords.</w:t>
      </w:r>
    </w:p>
    <w:p w14:paraId="1078D2BC">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Sanitization</w:t>
      </w:r>
      <w:r>
        <w:rPr>
          <w:rFonts w:hint="default" w:ascii="Times New Roman" w:hAnsi="Times New Roman" w:cs="Times New Roman"/>
          <w:b w:val="0"/>
          <w:bCs w:val="0"/>
          <w:sz w:val="24"/>
          <w:szCs w:val="24"/>
          <w:lang w:val="en-US"/>
        </w:rPr>
        <w:t> - Removing harmful characters from input.</w:t>
      </w:r>
    </w:p>
    <w:p w14:paraId="5A11EC75">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SQL Injection</w:t>
      </w:r>
      <w:r>
        <w:rPr>
          <w:rFonts w:hint="default" w:ascii="Times New Roman" w:hAnsi="Times New Roman" w:cs="Times New Roman"/>
          <w:b w:val="0"/>
          <w:bCs w:val="0"/>
          <w:sz w:val="24"/>
          <w:szCs w:val="24"/>
          <w:lang w:val="en-US"/>
        </w:rPr>
        <w:t> - Attack that tricks databases using malicious SQL.</w:t>
      </w:r>
    </w:p>
    <w:p w14:paraId="344FB450">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Token</w:t>
      </w:r>
      <w:r>
        <w:rPr>
          <w:rFonts w:hint="default" w:ascii="Times New Roman" w:hAnsi="Times New Roman" w:cs="Times New Roman"/>
          <w:b w:val="0"/>
          <w:bCs w:val="0"/>
          <w:sz w:val="24"/>
          <w:szCs w:val="24"/>
          <w:lang w:val="en-US"/>
        </w:rPr>
        <w:t> - Unique string proving user identity.</w:t>
      </w:r>
    </w:p>
    <w:p w14:paraId="297C3B64">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Validator </w:t>
      </w:r>
      <w:r>
        <w:rPr>
          <w:rFonts w:hint="default" w:ascii="Times New Roman" w:hAnsi="Times New Roman" w:cs="Times New Roman"/>
          <w:b w:val="0"/>
          <w:bCs w:val="0"/>
          <w:sz w:val="24"/>
          <w:szCs w:val="24"/>
          <w:lang w:val="en-US"/>
        </w:rPr>
        <w:t>- Library for checking email, URL, etc.</w:t>
      </w:r>
    </w:p>
    <w:p w14:paraId="69F0C232">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Winston</w:t>
      </w:r>
      <w:r>
        <w:rPr>
          <w:rFonts w:hint="default" w:ascii="Times New Roman" w:hAnsi="Times New Roman" w:cs="Times New Roman"/>
          <w:b w:val="0"/>
          <w:bCs w:val="0"/>
          <w:sz w:val="24"/>
          <w:szCs w:val="24"/>
          <w:lang w:val="en-US"/>
        </w:rPr>
        <w:t> - Logging library for recording events.</w:t>
      </w:r>
    </w:p>
    <w:p w14:paraId="2E9A5F2D">
      <w:pPr>
        <w:numPr>
          <w:numId w:val="0"/>
        </w:numPr>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XSS</w:t>
      </w:r>
      <w:r>
        <w:rPr>
          <w:rFonts w:hint="default" w:ascii="Times New Roman" w:hAnsi="Times New Roman" w:cs="Times New Roman"/>
          <w:b w:val="0"/>
          <w:bCs w:val="0"/>
          <w:sz w:val="24"/>
          <w:szCs w:val="24"/>
          <w:lang w:val="en-US"/>
        </w:rPr>
        <w:t> - Attack that injects malicious scripts into web pages.</w:t>
      </w:r>
    </w:p>
    <w:sectPr>
      <w:footerReference r:id="rId6" w:type="default"/>
      <w:pgSz w:w="11906" w:h="16838"/>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body)">
    <w:altName w:val="Calibr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 w:name="Aptos">
    <w:altName w:val="Segoe UI"/>
    <w:panose1 w:val="00000000000000000000"/>
    <w:charset w:val="00"/>
    <w:family w:val="auto"/>
    <w:pitch w:val="default"/>
    <w:sig w:usb0="00000000" w:usb1="00000000" w:usb2="00000000" w:usb3="00000000" w:csb0="0000019F" w:csb1="00000000"/>
  </w:font>
  <w:font w:name="DengXian Light">
    <w:altName w:val="SimSun"/>
    <w:panose1 w:val="00000000000000000000"/>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C48AD">
    <w:pPr>
      <w:pStyle w:val="4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3E738">
    <w:pPr>
      <w:pStyle w:val="3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69D4D">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5D484D">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14:paraId="695D484D">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65831">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74C396"/>
    <w:multiLevelType w:val="singleLevel"/>
    <w:tmpl w:val="C874C3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1D4AED"/>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24573CE"/>
    <w:rsid w:val="2D0C6675"/>
    <w:rsid w:val="570E5CAA"/>
    <w:rsid w:val="6B3E33E5"/>
    <w:rsid w:val="6F1D4A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cs="Calibri (body)" w:asciiTheme="minorHAnsi" w:hAnsiTheme="minorHAnsi" w:eastAsiaTheme="minorEastAsia"/>
      <w:b/>
      <w:bCs/>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sz w:val="28"/>
      <w:szCs w:val="28"/>
    </w:rPr>
  </w:style>
  <w:style w:type="paragraph" w:styleId="7">
    <w:name w:val="heading 6"/>
    <w:basedOn w:val="1"/>
    <w:next w:val="1"/>
    <w:semiHidden/>
    <w:unhideWhenUsed/>
    <w:qFormat/>
    <w:uiPriority w:val="0"/>
    <w:pPr>
      <w:keepNext/>
      <w:keepLines/>
      <w:spacing w:before="240" w:after="64" w:line="320" w:lineRule="auto"/>
      <w:outlineLvl w:val="5"/>
    </w:pPr>
    <w:rPr>
      <w:sz w:val="24"/>
      <w:szCs w:val="24"/>
    </w:rPr>
  </w:style>
  <w:style w:type="paragraph" w:styleId="8">
    <w:name w:val="heading 7"/>
    <w:basedOn w:val="1"/>
    <w:next w:val="1"/>
    <w:semiHidden/>
    <w:unhideWhenUsed/>
    <w:qFormat/>
    <w:uiPriority w:val="0"/>
    <w:pPr>
      <w:keepNext/>
      <w:keepLines/>
      <w:spacing w:before="240" w:after="64" w:line="320" w:lineRule="auto"/>
      <w:outlineLvl w:val="6"/>
    </w:pPr>
    <w:rPr>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554</Words>
  <Characters>3288</Characters>
  <Lines>0</Lines>
  <Paragraphs>0</Paragraphs>
  <TotalTime>11</TotalTime>
  <ScaleCrop>false</ScaleCrop>
  <LinksUpToDate>false</LinksUpToDate>
  <CharactersWithSpaces>3762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2026-05-26T09:17:00Z</dcterms:created>
  <dc:creator>dell</dc:creator>
  <cp:lastModifiedBy>Ayat Azhar</cp:lastModifiedBy>
  <dcterms:modified xsi:type="dcterms:W3CDTF">2026-05-28T13:01:24Z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20382AF3F37C43D281497E4FD6B4E5C7_11</vt:lpwstr>
  </property>
  <property fmtid="{D5CDD505-2E9C-101B-9397-08002B2CF9AE}" pid="4" name="KSOTemplateDocerSaveRecord">
    <vt:lpwstr>eyJoZGlkIjoiMTAxODc4NWQxNGRlMjM0OGI0N2M4OGI5MzBmMzhlMjYiLCJ1c2VySWQiOiIxOTQxOTY5NTA4MjQyIn0=</vt:lpwstr>
  </property>
</Properties>
</file>